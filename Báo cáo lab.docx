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E47A4">
      <w:pPr>
        <w:spacing w:before="1800"/>
        <w:jc w:val="center"/>
      </w:pPr>
      <w:r>
        <w:rPr>
          <w:rFonts w:ascii="Arial" w:hAnsi="Arial" w:eastAsia="Arial"/>
          <w:b/>
          <w:color w:val="1F4E79"/>
          <w:sz w:val="30"/>
        </w:rPr>
        <w:t>BÁO CÁO DỰ ÁN</w:t>
      </w:r>
    </w:p>
    <w:p w14:paraId="45D5857B">
      <w:pPr>
        <w:spacing w:before="160"/>
        <w:jc w:val="center"/>
      </w:pPr>
      <w:r>
        <w:rPr>
          <w:rFonts w:ascii="Arial" w:hAnsi="Arial" w:eastAsia="Arial"/>
          <w:b/>
          <w:color w:val="163A5F"/>
          <w:sz w:val="56"/>
        </w:rPr>
        <w:t>ENTERPRISE NETWORK LAB</w:t>
      </w:r>
    </w:p>
    <w:p w14:paraId="2DDFD560">
      <w:pPr>
        <w:jc w:val="center"/>
      </w:pPr>
      <w:r>
        <w:rPr>
          <w:rFonts w:ascii="Arial" w:hAnsi="Arial" w:eastAsia="Arial"/>
          <w:b/>
          <w:color w:val="3B5D7C"/>
          <w:sz w:val="28"/>
        </w:rPr>
        <w:t>Mô phỏng mạng doanh nghiệp trên Cisco Packet Tracer</w:t>
      </w:r>
    </w:p>
    <w:p w14:paraId="7BCB3B82">
      <w:pPr>
        <w:spacing w:before="240"/>
        <w:jc w:val="center"/>
      </w:pPr>
      <w:r>
        <w:rPr>
          <w:rFonts w:ascii="Arial" w:hAnsi="Arial" w:eastAsia="Arial"/>
          <w:color w:val="5B6570"/>
          <w:sz w:val="21"/>
        </w:rPr>
        <w:t>VLAN  •  Inter-VLAN Routing  •  DHCP/DNS/HTTP  •  NAT/PAT  •  ACL  •  SSH</w:t>
      </w:r>
    </w:p>
    <w:p w14:paraId="5723AE74">
      <w:pPr>
        <w:jc w:val="center"/>
      </w:pPr>
      <w:r>
        <w:rPr>
          <w:rFonts w:ascii="Arial" w:hAnsi="Arial" w:eastAsia="Arial"/>
          <w:color w:val="AFC9DF"/>
          <w:sz w:val="22"/>
        </w:rPr>
        <w:t>━━━━━━━━━━━━━━━━━━━━━━━━━━━━━━━━━━━━</w:t>
      </w:r>
    </w:p>
    <w:tbl>
      <w:tblPr>
        <w:tblStyle w:val="12"/>
        <w:tblW w:w="0" w:type="auto"/>
        <w:jc w:val="center"/>
        <w:tblLayout w:type="fixed"/>
        <w:tblCellMar>
          <w:top w:w="0" w:type="dxa"/>
          <w:left w:w="108" w:type="dxa"/>
          <w:bottom w:w="0" w:type="dxa"/>
          <w:right w:w="108" w:type="dxa"/>
        </w:tblCellMar>
      </w:tblPr>
      <w:tblGrid>
        <w:gridCol w:w="2232"/>
        <w:gridCol w:w="5688"/>
      </w:tblGrid>
      <w:tr w14:paraId="0382F7D4">
        <w:tblPrEx>
          <w:tblCellMar>
            <w:top w:w="0" w:type="dxa"/>
            <w:left w:w="108" w:type="dxa"/>
            <w:bottom w:w="0" w:type="dxa"/>
            <w:right w:w="108" w:type="dxa"/>
          </w:tblCellMar>
        </w:tblPrEx>
        <w:trPr>
          <w:cantSplit/>
          <w:jc w:val="center"/>
        </w:trPr>
        <w:tc>
          <w:tcPr>
            <w:tcW w:w="5083" w:type="dxa"/>
            <w:tcBorders>
              <w:top w:val="single" w:color="D7DEE5" w:sz="2" w:space="0"/>
              <w:left w:val="single" w:color="D7DEE5" w:sz="2" w:space="0"/>
              <w:bottom w:val="single" w:color="D7DEE5" w:sz="2" w:space="0"/>
              <w:right w:val="single" w:color="D7DEE5" w:sz="2" w:space="0"/>
            </w:tcBorders>
            <w:shd w:val="clear" w:color="auto" w:fill="D9EAF7"/>
          </w:tcPr>
          <w:p w14:paraId="79C177AE">
            <w:r>
              <w:rPr>
                <w:rFonts w:ascii="Arial" w:hAnsi="Arial" w:eastAsia="Arial"/>
                <w:b/>
                <w:color w:val="163A5F"/>
                <w:sz w:val="20"/>
              </w:rPr>
              <w:t>Loại dự án</w:t>
            </w:r>
          </w:p>
        </w:tc>
        <w:tc>
          <w:tcPr>
            <w:tcW w:w="5083" w:type="dxa"/>
            <w:tcBorders>
              <w:top w:val="single" w:color="D7DEE5" w:sz="2" w:space="0"/>
              <w:left w:val="single" w:color="D7DEE5" w:sz="2" w:space="0"/>
              <w:bottom w:val="single" w:color="D7DEE5" w:sz="2" w:space="0"/>
              <w:right w:val="single" w:color="D7DEE5" w:sz="2" w:space="0"/>
            </w:tcBorders>
            <w:shd w:val="clear" w:color="auto" w:fill="F9FBFC"/>
          </w:tcPr>
          <w:p w14:paraId="07F57296">
            <w:r>
              <w:rPr>
                <w:rFonts w:ascii="Arial" w:hAnsi="Arial" w:eastAsia="Arial"/>
                <w:color w:val="1F1F1F"/>
                <w:sz w:val="20"/>
              </w:rPr>
              <w:t>Project cá nhân / Portfolio</w:t>
            </w:r>
          </w:p>
        </w:tc>
      </w:tr>
      <w:tr w14:paraId="0C450885">
        <w:tblPrEx>
          <w:tblCellMar>
            <w:top w:w="0" w:type="dxa"/>
            <w:left w:w="108" w:type="dxa"/>
            <w:bottom w:w="0" w:type="dxa"/>
            <w:right w:w="108" w:type="dxa"/>
          </w:tblCellMar>
        </w:tblPrEx>
        <w:trPr>
          <w:cantSplit/>
          <w:jc w:val="center"/>
        </w:trPr>
        <w:tc>
          <w:tcPr>
            <w:tcW w:w="5083" w:type="dxa"/>
            <w:tcBorders>
              <w:top w:val="single" w:color="D7DEE5" w:sz="2" w:space="0"/>
              <w:left w:val="single" w:color="D7DEE5" w:sz="2" w:space="0"/>
              <w:bottom w:val="single" w:color="D7DEE5" w:sz="2" w:space="0"/>
              <w:right w:val="single" w:color="D7DEE5" w:sz="2" w:space="0"/>
            </w:tcBorders>
            <w:shd w:val="clear" w:color="auto" w:fill="D9EAF7"/>
          </w:tcPr>
          <w:p w14:paraId="1ADE4CB9">
            <w:r>
              <w:rPr>
                <w:rFonts w:ascii="Arial" w:hAnsi="Arial" w:eastAsia="Arial"/>
                <w:b/>
                <w:color w:val="163A5F"/>
                <w:sz w:val="20"/>
              </w:rPr>
              <w:t>Công cụ</w:t>
            </w:r>
          </w:p>
        </w:tc>
        <w:tc>
          <w:tcPr>
            <w:tcW w:w="5083" w:type="dxa"/>
            <w:tcBorders>
              <w:top w:val="single" w:color="D7DEE5" w:sz="2" w:space="0"/>
              <w:left w:val="single" w:color="D7DEE5" w:sz="2" w:space="0"/>
              <w:bottom w:val="single" w:color="D7DEE5" w:sz="2" w:space="0"/>
              <w:right w:val="single" w:color="D7DEE5" w:sz="2" w:space="0"/>
            </w:tcBorders>
            <w:shd w:val="clear" w:color="auto" w:fill="F9FBFC"/>
          </w:tcPr>
          <w:p w14:paraId="2610BB4A">
            <w:r>
              <w:rPr>
                <w:rFonts w:ascii="Arial" w:hAnsi="Arial" w:eastAsia="Arial"/>
                <w:color w:val="1F1F1F"/>
                <w:sz w:val="20"/>
              </w:rPr>
              <w:t>Cisco Packet Tracer</w:t>
            </w:r>
          </w:p>
        </w:tc>
      </w:tr>
      <w:tr w14:paraId="320D4B2E">
        <w:tblPrEx>
          <w:tblCellMar>
            <w:top w:w="0" w:type="dxa"/>
            <w:left w:w="108" w:type="dxa"/>
            <w:bottom w:w="0" w:type="dxa"/>
            <w:right w:w="108" w:type="dxa"/>
          </w:tblCellMar>
        </w:tblPrEx>
        <w:trPr>
          <w:cantSplit/>
          <w:jc w:val="center"/>
        </w:trPr>
        <w:tc>
          <w:tcPr>
            <w:tcW w:w="5083" w:type="dxa"/>
            <w:tcBorders>
              <w:top w:val="single" w:color="D7DEE5" w:sz="2" w:space="0"/>
              <w:left w:val="single" w:color="D7DEE5" w:sz="2" w:space="0"/>
              <w:bottom w:val="single" w:color="D7DEE5" w:sz="2" w:space="0"/>
              <w:right w:val="single" w:color="D7DEE5" w:sz="2" w:space="0"/>
            </w:tcBorders>
            <w:shd w:val="clear" w:color="auto" w:fill="D9EAF7"/>
          </w:tcPr>
          <w:p w14:paraId="033145D2">
            <w:r>
              <w:rPr>
                <w:rFonts w:ascii="Arial" w:hAnsi="Arial" w:eastAsia="Arial"/>
                <w:b/>
                <w:color w:val="163A5F"/>
                <w:sz w:val="20"/>
              </w:rPr>
              <w:t>Mô hình</w:t>
            </w:r>
          </w:p>
        </w:tc>
        <w:tc>
          <w:tcPr>
            <w:tcW w:w="5083" w:type="dxa"/>
            <w:tcBorders>
              <w:top w:val="single" w:color="D7DEE5" w:sz="2" w:space="0"/>
              <w:left w:val="single" w:color="D7DEE5" w:sz="2" w:space="0"/>
              <w:bottom w:val="single" w:color="D7DEE5" w:sz="2" w:space="0"/>
              <w:right w:val="single" w:color="D7DEE5" w:sz="2" w:space="0"/>
            </w:tcBorders>
            <w:shd w:val="clear" w:color="auto" w:fill="F9FBFC"/>
          </w:tcPr>
          <w:p w14:paraId="7BBB0E6B">
            <w:r>
              <w:rPr>
                <w:rFonts w:ascii="Arial" w:hAnsi="Arial" w:eastAsia="Arial"/>
                <w:color w:val="1F1F1F"/>
                <w:sz w:val="20"/>
              </w:rPr>
              <w:t>3 Access Switch + Layer 3 Core + Edge/ISP</w:t>
            </w:r>
          </w:p>
        </w:tc>
      </w:tr>
      <w:tr w14:paraId="65AACB0E">
        <w:tblPrEx>
          <w:tblCellMar>
            <w:top w:w="0" w:type="dxa"/>
            <w:left w:w="108" w:type="dxa"/>
            <w:bottom w:w="0" w:type="dxa"/>
            <w:right w:w="108" w:type="dxa"/>
          </w:tblCellMar>
        </w:tblPrEx>
        <w:trPr>
          <w:cantSplit/>
          <w:jc w:val="center"/>
        </w:trPr>
        <w:tc>
          <w:tcPr>
            <w:tcW w:w="5083" w:type="dxa"/>
            <w:tcBorders>
              <w:top w:val="single" w:color="D7DEE5" w:sz="2" w:space="0"/>
              <w:left w:val="single" w:color="D7DEE5" w:sz="2" w:space="0"/>
              <w:bottom w:val="single" w:color="D7DEE5" w:sz="2" w:space="0"/>
              <w:right w:val="single" w:color="D7DEE5" w:sz="2" w:space="0"/>
            </w:tcBorders>
            <w:shd w:val="clear" w:color="auto" w:fill="D9EAF7"/>
          </w:tcPr>
          <w:p w14:paraId="09F109AE">
            <w:r>
              <w:rPr>
                <w:rFonts w:ascii="Arial" w:hAnsi="Arial" w:eastAsia="Arial"/>
                <w:b/>
                <w:color w:val="163A5F"/>
                <w:sz w:val="20"/>
              </w:rPr>
              <w:t>Thời gian</w:t>
            </w:r>
          </w:p>
        </w:tc>
        <w:tc>
          <w:tcPr>
            <w:tcW w:w="5083" w:type="dxa"/>
            <w:tcBorders>
              <w:top w:val="single" w:color="D7DEE5" w:sz="2" w:space="0"/>
              <w:left w:val="single" w:color="D7DEE5" w:sz="2" w:space="0"/>
              <w:bottom w:val="single" w:color="D7DEE5" w:sz="2" w:space="0"/>
              <w:right w:val="single" w:color="D7DEE5" w:sz="2" w:space="0"/>
            </w:tcBorders>
            <w:shd w:val="clear" w:color="auto" w:fill="F9FBFC"/>
          </w:tcPr>
          <w:p w14:paraId="508C63C5">
            <w:r>
              <w:rPr>
                <w:rFonts w:ascii="Arial" w:hAnsi="Arial" w:eastAsia="Arial"/>
                <w:color w:val="1F1F1F"/>
                <w:sz w:val="20"/>
              </w:rPr>
              <w:t>Tháng 08/2026</w:t>
            </w:r>
          </w:p>
        </w:tc>
      </w:tr>
    </w:tbl>
    <w:p w14:paraId="51767490">
      <w:pPr>
        <w:spacing w:before="1080"/>
        <w:jc w:val="center"/>
      </w:pPr>
      <w:r>
        <w:rPr>
          <w:rFonts w:ascii="Arial" w:hAnsi="Arial" w:eastAsia="Arial"/>
          <w:i/>
          <w:color w:val="5B6570"/>
          <w:sz w:val="20"/>
        </w:rPr>
        <w:t>Mục tiêu: xây dựng một mô hình mạng doanh nghiệp nhỏ chạy end-to-end, có phân tách VLAN, dịch vụ nội bộ, kết nối ra ISP và cơ chế quản trị an toàn.</w:t>
      </w:r>
    </w:p>
    <w:p w14:paraId="2F2DB05B">
      <w:r>
        <w:br w:type="page"/>
      </w:r>
    </w:p>
    <w:p w14:paraId="59B3735C">
      <w:pPr>
        <w:pStyle w:val="2"/>
        <w:keepNext/>
      </w:pPr>
      <w:r>
        <w:rPr>
          <w:rFonts w:ascii="Arial" w:hAnsi="Arial" w:eastAsia="Arial"/>
          <w:b/>
          <w:color w:val="163A5F"/>
          <w:sz w:val="32"/>
        </w:rPr>
        <w:t>1. Tổng quan dự án</w:t>
      </w:r>
    </w:p>
    <w:p w14:paraId="4BF75E8D">
      <w:pPr>
        <w:keepLines w:val="0"/>
      </w:pPr>
      <w:r>
        <w:rPr>
          <w:rFonts w:ascii="Arial" w:hAnsi="Arial" w:eastAsia="Arial"/>
          <w:b w:val="0"/>
          <w:i w:val="0"/>
          <w:color w:val="1F1F1F"/>
          <w:sz w:val="21"/>
        </w:rPr>
        <w:t>Dự án mô phỏng một mạng doanh nghiệp nhỏ gồm ba nhóm người dùng ADMIN, STAFF và IT. Mạng được phân tách bằng VLAN, định tuyến liên VLAN được xử lý tại SW-CORE, còn DHCP, DNS và HTTP được đặt tập trung trên một server nội bộ. R-EDGE đóng vai trò router biên, thực hiện static routing và NAT/PAT để các mạng private có thể đi ra phía ISP. VLAN 99 được tách riêng cho mục đích quản trị thiết bị.</w:t>
      </w:r>
    </w:p>
    <w:p w14:paraId="63244E2C">
      <w:pPr>
        <w:keepLines w:val="0"/>
      </w:pPr>
      <w:r>
        <w:rPr>
          <w:rFonts w:ascii="Arial" w:hAnsi="Arial" w:eastAsia="Arial"/>
          <w:b w:val="0"/>
          <w:i w:val="0"/>
          <w:color w:val="1F1F1F"/>
          <w:sz w:val="21"/>
        </w:rPr>
        <w:t>Điểm mình muốn thể hiện qua lab này không chỉ là cấu hình từng lệnh riêng lẻ, mà là cách ghép các thành phần lại thành một hệ thống hoàn chỉnh: client nhận IP tự động, truy cập được dịch vụ nội bộ, đi qua nhiều VLAN, ra mạng ngoài bằng PAT và chỉ máy quản trị mới được SSH vào core switch.</w:t>
      </w:r>
    </w:p>
    <w:p w14:paraId="41C45DD6">
      <w:pPr>
        <w:pStyle w:val="3"/>
        <w:keepNext/>
      </w:pPr>
      <w:r>
        <w:rPr>
          <w:rFonts w:ascii="Arial" w:hAnsi="Arial" w:eastAsia="Arial"/>
          <w:b/>
          <w:color w:val="1F4E79"/>
          <w:sz w:val="25"/>
        </w:rPr>
        <w:t>1.1. Sơ đồ hệ thống</w:t>
      </w:r>
    </w:p>
    <w:p w14:paraId="68E78562">
      <w:pPr>
        <w:spacing w:before="60" w:after="20"/>
        <w:jc w:val="center"/>
      </w:pPr>
      <w:r>
        <w:drawing>
          <wp:inline distT="0" distB="0" distL="114300" distR="114300">
            <wp:extent cx="6080760" cy="33305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80760" cy="3331155"/>
                    </a:xfrm>
                    <a:prstGeom prst="rect">
                      <a:avLst/>
                    </a:prstGeom>
                  </pic:spPr>
                </pic:pic>
              </a:graphicData>
            </a:graphic>
          </wp:inline>
        </w:drawing>
      </w:r>
    </w:p>
    <w:p w14:paraId="71E2F299">
      <w:pPr>
        <w:pStyle w:val="165"/>
        <w:jc w:val="center"/>
      </w:pPr>
      <w:r>
        <w:t>Hình 1. Topology hoàn chỉnh của Enterprise Network Lab trong Packet Tracer.</w:t>
      </w:r>
    </w:p>
    <w:p w14:paraId="5F66195D">
      <w:pPr>
        <w:pStyle w:val="3"/>
        <w:keepNext/>
      </w:pPr>
      <w:r>
        <w:rPr>
          <w:rFonts w:ascii="Arial" w:hAnsi="Arial" w:eastAsia="Arial"/>
          <w:b/>
          <w:color w:val="1F4E79"/>
          <w:sz w:val="25"/>
        </w:rPr>
        <w:t>1.2. Thành phần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3830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blHeader/>
          <w:jc w:val="center"/>
        </w:trPr>
        <w:tc>
          <w:tcPr>
            <w:tcW w:w="2016" w:type="dxa"/>
            <w:shd w:val="clear" w:color="auto" w:fill="163A5F"/>
            <w:vAlign w:val="center"/>
          </w:tcPr>
          <w:p w14:paraId="771E8462">
            <w:pPr>
              <w:jc w:val="center"/>
            </w:pPr>
            <w:r>
              <w:rPr>
                <w:rFonts w:ascii="Arial" w:hAnsi="Arial" w:eastAsia="Arial"/>
                <w:b/>
                <w:color w:val="FFFFFF"/>
                <w:sz w:val="18"/>
              </w:rPr>
              <w:t>Thiết bị</w:t>
            </w:r>
          </w:p>
        </w:tc>
        <w:tc>
          <w:tcPr>
            <w:tcW w:w="2088" w:type="dxa"/>
            <w:shd w:val="clear" w:color="auto" w:fill="163A5F"/>
            <w:vAlign w:val="center"/>
          </w:tcPr>
          <w:p w14:paraId="5CCDAA42">
            <w:pPr>
              <w:jc w:val="center"/>
            </w:pPr>
            <w:r>
              <w:rPr>
                <w:rFonts w:ascii="Arial" w:hAnsi="Arial" w:eastAsia="Arial"/>
                <w:b/>
                <w:color w:val="FFFFFF"/>
                <w:sz w:val="18"/>
              </w:rPr>
              <w:t>Model</w:t>
            </w:r>
          </w:p>
        </w:tc>
        <w:tc>
          <w:tcPr>
            <w:tcW w:w="5184" w:type="dxa"/>
            <w:shd w:val="clear" w:color="auto" w:fill="163A5F"/>
            <w:vAlign w:val="center"/>
          </w:tcPr>
          <w:p w14:paraId="3A055AEF">
            <w:pPr>
              <w:jc w:val="center"/>
            </w:pPr>
            <w:r>
              <w:rPr>
                <w:rFonts w:ascii="Arial" w:hAnsi="Arial" w:eastAsia="Arial"/>
                <w:b/>
                <w:color w:val="FFFFFF"/>
                <w:sz w:val="18"/>
              </w:rPr>
              <w:t>Vai trò</w:t>
            </w:r>
          </w:p>
        </w:tc>
      </w:tr>
      <w:tr w14:paraId="312B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3D6325FD">
            <w:r>
              <w:rPr>
                <w:rFonts w:ascii="Arial" w:hAnsi="Arial" w:eastAsia="Arial"/>
                <w:b/>
                <w:color w:val="1F1F1F"/>
                <w:sz w:val="18"/>
              </w:rPr>
              <w:t>R-ISP</w:t>
            </w:r>
          </w:p>
        </w:tc>
        <w:tc>
          <w:tcPr>
            <w:tcW w:w="2088" w:type="dxa"/>
            <w:vAlign w:val="center"/>
          </w:tcPr>
          <w:p w14:paraId="50B127BF">
            <w:r>
              <w:rPr>
                <w:rFonts w:ascii="Arial" w:hAnsi="Arial" w:eastAsia="Arial"/>
                <w:color w:val="1F1F1F"/>
                <w:sz w:val="18"/>
              </w:rPr>
              <w:t>Cisco 2911</w:t>
            </w:r>
          </w:p>
        </w:tc>
        <w:tc>
          <w:tcPr>
            <w:tcW w:w="5184" w:type="dxa"/>
            <w:vAlign w:val="center"/>
          </w:tcPr>
          <w:p w14:paraId="19323175">
            <w:r>
              <w:rPr>
                <w:rFonts w:ascii="Arial" w:hAnsi="Arial" w:eastAsia="Arial"/>
                <w:color w:val="1F1F1F"/>
                <w:sz w:val="18"/>
              </w:rPr>
              <w:t>Mô phỏng phía ISP, địa chỉ 103.0.0.1/30.</w:t>
            </w:r>
          </w:p>
        </w:tc>
      </w:tr>
      <w:tr w14:paraId="742A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5FC5CA16">
            <w:r>
              <w:rPr>
                <w:rFonts w:ascii="Arial" w:hAnsi="Arial" w:eastAsia="Arial"/>
                <w:b/>
                <w:color w:val="1F1F1F"/>
                <w:sz w:val="18"/>
              </w:rPr>
              <w:t>R-EDGE</w:t>
            </w:r>
          </w:p>
        </w:tc>
        <w:tc>
          <w:tcPr>
            <w:tcW w:w="2088" w:type="dxa"/>
            <w:vAlign w:val="center"/>
          </w:tcPr>
          <w:p w14:paraId="509332A6">
            <w:r>
              <w:rPr>
                <w:rFonts w:ascii="Arial" w:hAnsi="Arial" w:eastAsia="Arial"/>
                <w:color w:val="1F1F1F"/>
                <w:sz w:val="18"/>
              </w:rPr>
              <w:t>Cisco 2911</w:t>
            </w:r>
          </w:p>
        </w:tc>
        <w:tc>
          <w:tcPr>
            <w:tcW w:w="5184" w:type="dxa"/>
            <w:vAlign w:val="center"/>
          </w:tcPr>
          <w:p w14:paraId="684F48B6">
            <w:r>
              <w:rPr>
                <w:rFonts w:ascii="Arial" w:hAnsi="Arial" w:eastAsia="Arial"/>
                <w:color w:val="1F1F1F"/>
                <w:sz w:val="18"/>
              </w:rPr>
              <w:t>Router biên, static route và NAT/PAT.</w:t>
            </w:r>
          </w:p>
        </w:tc>
      </w:tr>
      <w:tr w14:paraId="2B5A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12B372F2">
            <w:r>
              <w:rPr>
                <w:rFonts w:ascii="Arial" w:hAnsi="Arial" w:eastAsia="Arial"/>
                <w:b/>
                <w:color w:val="1F1F1F"/>
                <w:sz w:val="18"/>
              </w:rPr>
              <w:t>SW-CORE</w:t>
            </w:r>
          </w:p>
        </w:tc>
        <w:tc>
          <w:tcPr>
            <w:tcW w:w="2088" w:type="dxa"/>
            <w:vAlign w:val="center"/>
          </w:tcPr>
          <w:p w14:paraId="5CDDAFB1">
            <w:r>
              <w:rPr>
                <w:rFonts w:ascii="Arial" w:hAnsi="Arial" w:eastAsia="Arial"/>
                <w:color w:val="1F1F1F"/>
                <w:sz w:val="18"/>
              </w:rPr>
              <w:t>Cisco 3560-24PS</w:t>
            </w:r>
          </w:p>
        </w:tc>
        <w:tc>
          <w:tcPr>
            <w:tcW w:w="5184" w:type="dxa"/>
            <w:vAlign w:val="center"/>
          </w:tcPr>
          <w:p w14:paraId="2972071C">
            <w:r>
              <w:rPr>
                <w:rFonts w:ascii="Arial" w:hAnsi="Arial" w:eastAsia="Arial"/>
                <w:color w:val="1F1F1F"/>
                <w:sz w:val="18"/>
              </w:rPr>
              <w:t>Layer 3 switching, SVI, DHCP relay, ACL và SSH.</w:t>
            </w:r>
          </w:p>
        </w:tc>
      </w:tr>
      <w:tr w14:paraId="7075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5219AE22">
            <w:r>
              <w:rPr>
                <w:rFonts w:ascii="Arial" w:hAnsi="Arial" w:eastAsia="Arial"/>
                <w:b/>
                <w:color w:val="1F1F1F"/>
                <w:sz w:val="18"/>
              </w:rPr>
              <w:t>SW-ACCESS-1/2/3</w:t>
            </w:r>
          </w:p>
        </w:tc>
        <w:tc>
          <w:tcPr>
            <w:tcW w:w="2088" w:type="dxa"/>
            <w:vAlign w:val="center"/>
          </w:tcPr>
          <w:p w14:paraId="4802A9CB">
            <w:r>
              <w:rPr>
                <w:rFonts w:ascii="Arial" w:hAnsi="Arial" w:eastAsia="Arial"/>
                <w:color w:val="1F1F1F"/>
                <w:sz w:val="18"/>
              </w:rPr>
              <w:t>Cisco 2960-24TT</w:t>
            </w:r>
          </w:p>
        </w:tc>
        <w:tc>
          <w:tcPr>
            <w:tcW w:w="5184" w:type="dxa"/>
            <w:vAlign w:val="center"/>
          </w:tcPr>
          <w:p w14:paraId="02241B04">
            <w:r>
              <w:rPr>
                <w:rFonts w:ascii="Arial" w:hAnsi="Arial" w:eastAsia="Arial"/>
                <w:color w:val="1F1F1F"/>
                <w:sz w:val="18"/>
              </w:rPr>
              <w:t>Kết nối các PC thuộc ADMIN, STAFF và IT.</w:t>
            </w:r>
          </w:p>
        </w:tc>
      </w:tr>
      <w:tr w14:paraId="4F81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7BA2AD4E">
            <w:r>
              <w:rPr>
                <w:rFonts w:ascii="Arial" w:hAnsi="Arial" w:eastAsia="Arial"/>
                <w:b/>
                <w:color w:val="1F1F1F"/>
                <w:sz w:val="18"/>
              </w:rPr>
              <w:t>SERVER</w:t>
            </w:r>
          </w:p>
        </w:tc>
        <w:tc>
          <w:tcPr>
            <w:tcW w:w="2088" w:type="dxa"/>
            <w:vAlign w:val="center"/>
          </w:tcPr>
          <w:p w14:paraId="2BE73C96">
            <w:r>
              <w:rPr>
                <w:rFonts w:ascii="Arial" w:hAnsi="Arial" w:eastAsia="Arial"/>
                <w:color w:val="1F1F1F"/>
                <w:sz w:val="18"/>
              </w:rPr>
              <w:t>Server-PT</w:t>
            </w:r>
          </w:p>
        </w:tc>
        <w:tc>
          <w:tcPr>
            <w:tcW w:w="5184" w:type="dxa"/>
            <w:vAlign w:val="center"/>
          </w:tcPr>
          <w:p w14:paraId="7B385660">
            <w:r>
              <w:rPr>
                <w:rFonts w:ascii="Arial" w:hAnsi="Arial" w:eastAsia="Arial"/>
                <w:color w:val="1F1F1F"/>
                <w:sz w:val="18"/>
              </w:rPr>
              <w:t>DHCP, DNS, HTTP; IP tĩnh 192.168.40.10.</w:t>
            </w:r>
          </w:p>
        </w:tc>
      </w:tr>
      <w:tr w14:paraId="3362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16" w:type="dxa"/>
            <w:vAlign w:val="center"/>
          </w:tcPr>
          <w:p w14:paraId="4C11F5A3">
            <w:r>
              <w:rPr>
                <w:rFonts w:ascii="Arial" w:hAnsi="Arial" w:eastAsia="Arial"/>
                <w:b/>
                <w:color w:val="1F1F1F"/>
                <w:sz w:val="18"/>
              </w:rPr>
              <w:t>PC-MGMT</w:t>
            </w:r>
          </w:p>
        </w:tc>
        <w:tc>
          <w:tcPr>
            <w:tcW w:w="2088" w:type="dxa"/>
            <w:vAlign w:val="center"/>
          </w:tcPr>
          <w:p w14:paraId="248148F7">
            <w:r>
              <w:rPr>
                <w:rFonts w:ascii="Arial" w:hAnsi="Arial" w:eastAsia="Arial"/>
                <w:color w:val="1F1F1F"/>
                <w:sz w:val="18"/>
              </w:rPr>
              <w:t>PC-PT</w:t>
            </w:r>
          </w:p>
        </w:tc>
        <w:tc>
          <w:tcPr>
            <w:tcW w:w="5184" w:type="dxa"/>
            <w:vAlign w:val="center"/>
          </w:tcPr>
          <w:p w14:paraId="695D5B02">
            <w:r>
              <w:rPr>
                <w:rFonts w:ascii="Arial" w:hAnsi="Arial" w:eastAsia="Arial"/>
                <w:color w:val="1F1F1F"/>
                <w:sz w:val="18"/>
              </w:rPr>
              <w:t>Máy quản trị thuộc VLAN 99, IP tĩnh 192.168.99.10.</w:t>
            </w:r>
          </w:p>
        </w:tc>
      </w:tr>
    </w:tbl>
    <w:p w14:paraId="4BBB4B65">
      <w:pPr>
        <w:spacing w:after="0"/>
      </w:pPr>
    </w:p>
    <w:p w14:paraId="5E7C2266">
      <w:r>
        <w:br w:type="page"/>
      </w:r>
    </w:p>
    <w:p w14:paraId="73E264FD">
      <w:pPr>
        <w:pStyle w:val="2"/>
        <w:keepNext/>
      </w:pPr>
      <w:r>
        <w:rPr>
          <w:rFonts w:ascii="Arial" w:hAnsi="Arial" w:eastAsia="Arial"/>
          <w:b/>
          <w:color w:val="163A5F"/>
          <w:sz w:val="32"/>
        </w:rPr>
        <w:t>2. Thiết kế mạng</w:t>
      </w:r>
    </w:p>
    <w:p w14:paraId="1C081130">
      <w:pPr>
        <w:pStyle w:val="3"/>
        <w:keepNext/>
      </w:pPr>
      <w:r>
        <w:rPr>
          <w:rFonts w:ascii="Arial" w:hAnsi="Arial" w:eastAsia="Arial"/>
          <w:b/>
          <w:color w:val="1F4E79"/>
          <w:sz w:val="25"/>
        </w:rPr>
        <w:t>2.1. Phân hoạch VLAN và địa chỉ IP</w:t>
      </w:r>
    </w:p>
    <w:p w14:paraId="3F50CBA8">
      <w:pPr>
        <w:keepLines w:val="0"/>
      </w:pPr>
      <w:r>
        <w:rPr>
          <w:rFonts w:ascii="Arial" w:hAnsi="Arial" w:eastAsia="Arial"/>
          <w:b w:val="0"/>
          <w:i w:val="0"/>
          <w:color w:val="1F1F1F"/>
          <w:sz w:val="21"/>
        </w:rPr>
        <w:t>Các phòng ban được tách thành các broadcast domain riêng. ADMIN, STAFF và IT nhận địa chỉ bằng DHCP; SERVER và MANAGEMENT dùng địa chỉ tĩnh để ổn định cho dịch vụ và quản trị.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2033"/>
        <w:gridCol w:w="2033"/>
        <w:gridCol w:w="2033"/>
        <w:gridCol w:w="2033"/>
      </w:tblGrid>
      <w:tr w14:paraId="7680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blHeader/>
          <w:jc w:val="center"/>
        </w:trPr>
        <w:tc>
          <w:tcPr>
            <w:tcW w:w="792" w:type="dxa"/>
            <w:shd w:val="clear" w:color="auto" w:fill="163A5F"/>
            <w:vAlign w:val="center"/>
          </w:tcPr>
          <w:p w14:paraId="4705E59A">
            <w:pPr>
              <w:jc w:val="center"/>
            </w:pPr>
            <w:r>
              <w:rPr>
                <w:rFonts w:ascii="Arial" w:hAnsi="Arial" w:eastAsia="Arial"/>
                <w:b/>
                <w:color w:val="FFFFFF"/>
                <w:sz w:val="18"/>
              </w:rPr>
              <w:t>VLAN</w:t>
            </w:r>
          </w:p>
        </w:tc>
        <w:tc>
          <w:tcPr>
            <w:tcW w:w="1728" w:type="dxa"/>
            <w:shd w:val="clear" w:color="auto" w:fill="163A5F"/>
            <w:vAlign w:val="center"/>
          </w:tcPr>
          <w:p w14:paraId="06F288F9">
            <w:pPr>
              <w:jc w:val="center"/>
            </w:pPr>
            <w:r>
              <w:rPr>
                <w:rFonts w:ascii="Arial" w:hAnsi="Arial" w:eastAsia="Arial"/>
                <w:b/>
                <w:color w:val="FFFFFF"/>
                <w:sz w:val="18"/>
              </w:rPr>
              <w:t>Tên</w:t>
            </w:r>
          </w:p>
        </w:tc>
        <w:tc>
          <w:tcPr>
            <w:tcW w:w="2232" w:type="dxa"/>
            <w:shd w:val="clear" w:color="auto" w:fill="163A5F"/>
            <w:vAlign w:val="center"/>
          </w:tcPr>
          <w:p w14:paraId="62CCD1BE">
            <w:pPr>
              <w:jc w:val="center"/>
            </w:pPr>
            <w:r>
              <w:rPr>
                <w:rFonts w:ascii="Arial" w:hAnsi="Arial" w:eastAsia="Arial"/>
                <w:b/>
                <w:color w:val="FFFFFF"/>
                <w:sz w:val="18"/>
              </w:rPr>
              <w:t>Network</w:t>
            </w:r>
          </w:p>
        </w:tc>
        <w:tc>
          <w:tcPr>
            <w:tcW w:w="1944" w:type="dxa"/>
            <w:shd w:val="clear" w:color="auto" w:fill="163A5F"/>
            <w:vAlign w:val="center"/>
          </w:tcPr>
          <w:p w14:paraId="18DF8266">
            <w:pPr>
              <w:jc w:val="center"/>
            </w:pPr>
            <w:r>
              <w:rPr>
                <w:rFonts w:ascii="Arial" w:hAnsi="Arial" w:eastAsia="Arial"/>
                <w:b/>
                <w:color w:val="FFFFFF"/>
                <w:sz w:val="18"/>
              </w:rPr>
              <w:t>Gateway</w:t>
            </w:r>
          </w:p>
        </w:tc>
        <w:tc>
          <w:tcPr>
            <w:tcW w:w="2880" w:type="dxa"/>
            <w:shd w:val="clear" w:color="auto" w:fill="163A5F"/>
            <w:vAlign w:val="center"/>
          </w:tcPr>
          <w:p w14:paraId="6C5249A8">
            <w:pPr>
              <w:jc w:val="center"/>
            </w:pPr>
            <w:r>
              <w:rPr>
                <w:rFonts w:ascii="Arial" w:hAnsi="Arial" w:eastAsia="Arial"/>
                <w:b/>
                <w:color w:val="FFFFFF"/>
                <w:sz w:val="18"/>
              </w:rPr>
              <w:t>Cấp IP</w:t>
            </w:r>
          </w:p>
        </w:tc>
      </w:tr>
      <w:tr w14:paraId="7F10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792" w:type="dxa"/>
            <w:vAlign w:val="center"/>
          </w:tcPr>
          <w:p w14:paraId="4852CB08">
            <w:r>
              <w:rPr>
                <w:rFonts w:ascii="Arial" w:hAnsi="Arial" w:eastAsia="Arial"/>
                <w:color w:val="1F1F1F"/>
                <w:sz w:val="18"/>
              </w:rPr>
              <w:t>10</w:t>
            </w:r>
          </w:p>
        </w:tc>
        <w:tc>
          <w:tcPr>
            <w:tcW w:w="1728" w:type="dxa"/>
            <w:vAlign w:val="center"/>
          </w:tcPr>
          <w:p w14:paraId="48D765F1">
            <w:r>
              <w:rPr>
                <w:rFonts w:ascii="Arial" w:hAnsi="Arial" w:eastAsia="Arial"/>
                <w:color w:val="1F1F1F"/>
                <w:sz w:val="18"/>
              </w:rPr>
              <w:t>ADMIN</w:t>
            </w:r>
          </w:p>
        </w:tc>
        <w:tc>
          <w:tcPr>
            <w:tcW w:w="2232" w:type="dxa"/>
            <w:vAlign w:val="center"/>
          </w:tcPr>
          <w:p w14:paraId="41AC4E65">
            <w:r>
              <w:rPr>
                <w:rFonts w:ascii="Arial" w:hAnsi="Arial" w:eastAsia="Arial"/>
                <w:color w:val="1F1F1F"/>
                <w:sz w:val="18"/>
              </w:rPr>
              <w:t>192.168.10.0/24</w:t>
            </w:r>
          </w:p>
        </w:tc>
        <w:tc>
          <w:tcPr>
            <w:tcW w:w="1944" w:type="dxa"/>
            <w:vAlign w:val="center"/>
          </w:tcPr>
          <w:p w14:paraId="281F39F0">
            <w:r>
              <w:rPr>
                <w:rFonts w:ascii="Arial" w:hAnsi="Arial" w:eastAsia="Arial"/>
                <w:color w:val="1F1F1F"/>
                <w:sz w:val="18"/>
              </w:rPr>
              <w:t>192.168.10.1</w:t>
            </w:r>
          </w:p>
        </w:tc>
        <w:tc>
          <w:tcPr>
            <w:tcW w:w="2880" w:type="dxa"/>
            <w:vAlign w:val="center"/>
          </w:tcPr>
          <w:p w14:paraId="5A186987">
            <w:r>
              <w:rPr>
                <w:rFonts w:ascii="Arial" w:hAnsi="Arial" w:eastAsia="Arial"/>
                <w:color w:val="1F1F1F"/>
                <w:sz w:val="18"/>
              </w:rPr>
              <w:t>DHCP</w:t>
            </w:r>
          </w:p>
        </w:tc>
      </w:tr>
      <w:tr w14:paraId="6BB1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792" w:type="dxa"/>
            <w:vAlign w:val="center"/>
          </w:tcPr>
          <w:p w14:paraId="512DDE53">
            <w:r>
              <w:rPr>
                <w:rFonts w:ascii="Arial" w:hAnsi="Arial" w:eastAsia="Arial"/>
                <w:color w:val="1F1F1F"/>
                <w:sz w:val="18"/>
              </w:rPr>
              <w:t>20</w:t>
            </w:r>
          </w:p>
        </w:tc>
        <w:tc>
          <w:tcPr>
            <w:tcW w:w="1728" w:type="dxa"/>
            <w:vAlign w:val="center"/>
          </w:tcPr>
          <w:p w14:paraId="1C084EC8">
            <w:r>
              <w:rPr>
                <w:rFonts w:ascii="Arial" w:hAnsi="Arial" w:eastAsia="Arial"/>
                <w:color w:val="1F1F1F"/>
                <w:sz w:val="18"/>
              </w:rPr>
              <w:t>STAFF</w:t>
            </w:r>
          </w:p>
        </w:tc>
        <w:tc>
          <w:tcPr>
            <w:tcW w:w="2232" w:type="dxa"/>
            <w:vAlign w:val="center"/>
          </w:tcPr>
          <w:p w14:paraId="65210BA5">
            <w:r>
              <w:rPr>
                <w:rFonts w:ascii="Arial" w:hAnsi="Arial" w:eastAsia="Arial"/>
                <w:color w:val="1F1F1F"/>
                <w:sz w:val="18"/>
              </w:rPr>
              <w:t>192.168.20.0/24</w:t>
            </w:r>
          </w:p>
        </w:tc>
        <w:tc>
          <w:tcPr>
            <w:tcW w:w="1944" w:type="dxa"/>
            <w:vAlign w:val="center"/>
          </w:tcPr>
          <w:p w14:paraId="5ED23DF6">
            <w:r>
              <w:rPr>
                <w:rFonts w:ascii="Arial" w:hAnsi="Arial" w:eastAsia="Arial"/>
                <w:color w:val="1F1F1F"/>
                <w:sz w:val="18"/>
              </w:rPr>
              <w:t>192.168.20.1</w:t>
            </w:r>
          </w:p>
        </w:tc>
        <w:tc>
          <w:tcPr>
            <w:tcW w:w="2880" w:type="dxa"/>
            <w:vAlign w:val="center"/>
          </w:tcPr>
          <w:p w14:paraId="0C11B736">
            <w:r>
              <w:rPr>
                <w:rFonts w:ascii="Arial" w:hAnsi="Arial" w:eastAsia="Arial"/>
                <w:color w:val="1F1F1F"/>
                <w:sz w:val="18"/>
              </w:rPr>
              <w:t>DHCP</w:t>
            </w:r>
          </w:p>
        </w:tc>
      </w:tr>
      <w:tr w14:paraId="23F0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792" w:type="dxa"/>
            <w:vAlign w:val="center"/>
          </w:tcPr>
          <w:p w14:paraId="2D6D2E49">
            <w:r>
              <w:rPr>
                <w:rFonts w:ascii="Arial" w:hAnsi="Arial" w:eastAsia="Arial"/>
                <w:color w:val="1F1F1F"/>
                <w:sz w:val="18"/>
              </w:rPr>
              <w:t>30</w:t>
            </w:r>
          </w:p>
        </w:tc>
        <w:tc>
          <w:tcPr>
            <w:tcW w:w="1728" w:type="dxa"/>
            <w:vAlign w:val="center"/>
          </w:tcPr>
          <w:p w14:paraId="3CAF4CC3">
            <w:r>
              <w:rPr>
                <w:rFonts w:ascii="Arial" w:hAnsi="Arial" w:eastAsia="Arial"/>
                <w:color w:val="1F1F1F"/>
                <w:sz w:val="18"/>
              </w:rPr>
              <w:t>IT</w:t>
            </w:r>
          </w:p>
        </w:tc>
        <w:tc>
          <w:tcPr>
            <w:tcW w:w="2232" w:type="dxa"/>
            <w:vAlign w:val="center"/>
          </w:tcPr>
          <w:p w14:paraId="3D5DA10A">
            <w:r>
              <w:rPr>
                <w:rFonts w:ascii="Arial" w:hAnsi="Arial" w:eastAsia="Arial"/>
                <w:color w:val="1F1F1F"/>
                <w:sz w:val="18"/>
              </w:rPr>
              <w:t>192.168.30.0/24</w:t>
            </w:r>
          </w:p>
        </w:tc>
        <w:tc>
          <w:tcPr>
            <w:tcW w:w="1944" w:type="dxa"/>
            <w:vAlign w:val="center"/>
          </w:tcPr>
          <w:p w14:paraId="1F9F8317">
            <w:r>
              <w:rPr>
                <w:rFonts w:ascii="Arial" w:hAnsi="Arial" w:eastAsia="Arial"/>
                <w:color w:val="1F1F1F"/>
                <w:sz w:val="18"/>
              </w:rPr>
              <w:t>192.168.30.1</w:t>
            </w:r>
          </w:p>
        </w:tc>
        <w:tc>
          <w:tcPr>
            <w:tcW w:w="2880" w:type="dxa"/>
            <w:vAlign w:val="center"/>
          </w:tcPr>
          <w:p w14:paraId="21062E7D">
            <w:r>
              <w:rPr>
                <w:rFonts w:ascii="Arial" w:hAnsi="Arial" w:eastAsia="Arial"/>
                <w:color w:val="1F1F1F"/>
                <w:sz w:val="18"/>
              </w:rPr>
              <w:t>DHCP</w:t>
            </w:r>
          </w:p>
        </w:tc>
      </w:tr>
      <w:tr w14:paraId="36C1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792" w:type="dxa"/>
            <w:vAlign w:val="center"/>
          </w:tcPr>
          <w:p w14:paraId="060BF9E3">
            <w:r>
              <w:rPr>
                <w:rFonts w:ascii="Arial" w:hAnsi="Arial" w:eastAsia="Arial"/>
                <w:color w:val="1F1F1F"/>
                <w:sz w:val="18"/>
              </w:rPr>
              <w:t>40</w:t>
            </w:r>
          </w:p>
        </w:tc>
        <w:tc>
          <w:tcPr>
            <w:tcW w:w="1728" w:type="dxa"/>
            <w:vAlign w:val="center"/>
          </w:tcPr>
          <w:p w14:paraId="2CF42A6A">
            <w:r>
              <w:rPr>
                <w:rFonts w:ascii="Arial" w:hAnsi="Arial" w:eastAsia="Arial"/>
                <w:color w:val="1F1F1F"/>
                <w:sz w:val="18"/>
              </w:rPr>
              <w:t>SERVER</w:t>
            </w:r>
          </w:p>
        </w:tc>
        <w:tc>
          <w:tcPr>
            <w:tcW w:w="2232" w:type="dxa"/>
            <w:vAlign w:val="center"/>
          </w:tcPr>
          <w:p w14:paraId="35063652">
            <w:r>
              <w:rPr>
                <w:rFonts w:ascii="Arial" w:hAnsi="Arial" w:eastAsia="Arial"/>
                <w:color w:val="1F1F1F"/>
                <w:sz w:val="18"/>
              </w:rPr>
              <w:t>192.168.40.0/24</w:t>
            </w:r>
          </w:p>
        </w:tc>
        <w:tc>
          <w:tcPr>
            <w:tcW w:w="1944" w:type="dxa"/>
            <w:vAlign w:val="center"/>
          </w:tcPr>
          <w:p w14:paraId="615261B7">
            <w:r>
              <w:rPr>
                <w:rFonts w:ascii="Arial" w:hAnsi="Arial" w:eastAsia="Arial"/>
                <w:color w:val="1F1F1F"/>
                <w:sz w:val="18"/>
              </w:rPr>
              <w:t>192.168.40.1</w:t>
            </w:r>
          </w:p>
        </w:tc>
        <w:tc>
          <w:tcPr>
            <w:tcW w:w="2880" w:type="dxa"/>
            <w:vAlign w:val="center"/>
          </w:tcPr>
          <w:p w14:paraId="2745546D">
            <w:r>
              <w:rPr>
                <w:rFonts w:ascii="Arial" w:hAnsi="Arial" w:eastAsia="Arial"/>
                <w:color w:val="1F1F1F"/>
                <w:sz w:val="18"/>
              </w:rPr>
              <w:t>Server: 192.168.40.10</w:t>
            </w:r>
          </w:p>
        </w:tc>
      </w:tr>
      <w:tr w14:paraId="48EC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792" w:type="dxa"/>
            <w:vAlign w:val="center"/>
          </w:tcPr>
          <w:p w14:paraId="4DFA4875">
            <w:r>
              <w:rPr>
                <w:rFonts w:ascii="Arial" w:hAnsi="Arial" w:eastAsia="Arial"/>
                <w:color w:val="1F1F1F"/>
                <w:sz w:val="18"/>
              </w:rPr>
              <w:t>99</w:t>
            </w:r>
          </w:p>
        </w:tc>
        <w:tc>
          <w:tcPr>
            <w:tcW w:w="1728" w:type="dxa"/>
            <w:vAlign w:val="center"/>
          </w:tcPr>
          <w:p w14:paraId="6CF1E080">
            <w:r>
              <w:rPr>
                <w:rFonts w:ascii="Arial" w:hAnsi="Arial" w:eastAsia="Arial"/>
                <w:color w:val="1F1F1F"/>
                <w:sz w:val="18"/>
              </w:rPr>
              <w:t>MANAGEMENT</w:t>
            </w:r>
          </w:p>
        </w:tc>
        <w:tc>
          <w:tcPr>
            <w:tcW w:w="2232" w:type="dxa"/>
            <w:vAlign w:val="center"/>
          </w:tcPr>
          <w:p w14:paraId="7235E387">
            <w:r>
              <w:rPr>
                <w:rFonts w:ascii="Arial" w:hAnsi="Arial" w:eastAsia="Arial"/>
                <w:color w:val="1F1F1F"/>
                <w:sz w:val="18"/>
              </w:rPr>
              <w:t>192.168.99.0/24</w:t>
            </w:r>
          </w:p>
        </w:tc>
        <w:tc>
          <w:tcPr>
            <w:tcW w:w="1944" w:type="dxa"/>
            <w:vAlign w:val="center"/>
          </w:tcPr>
          <w:p w14:paraId="52FC05AF">
            <w:r>
              <w:rPr>
                <w:rFonts w:ascii="Arial" w:hAnsi="Arial" w:eastAsia="Arial"/>
                <w:color w:val="1F1F1F"/>
                <w:sz w:val="18"/>
              </w:rPr>
              <w:t>192.168.99.1</w:t>
            </w:r>
          </w:p>
        </w:tc>
        <w:tc>
          <w:tcPr>
            <w:tcW w:w="2880" w:type="dxa"/>
            <w:vAlign w:val="center"/>
          </w:tcPr>
          <w:p w14:paraId="57E09B6E">
            <w:r>
              <w:rPr>
                <w:rFonts w:ascii="Arial" w:hAnsi="Arial" w:eastAsia="Arial"/>
                <w:color w:val="1F1F1F"/>
                <w:sz w:val="18"/>
              </w:rPr>
              <w:t>PC-MGMT: 192.168.99.10</w:t>
            </w:r>
          </w:p>
        </w:tc>
      </w:tr>
    </w:tbl>
    <w:p w14:paraId="76852F15">
      <w:pPr>
        <w:spacing w:after="0"/>
      </w:pPr>
    </w:p>
    <w:p w14:paraId="6E75F9F7">
      <w:pPr>
        <w:pStyle w:val="3"/>
        <w:keepNext/>
      </w:pPr>
      <w:r>
        <w:rPr>
          <w:rFonts w:ascii="Arial" w:hAnsi="Arial" w:eastAsia="Arial"/>
          <w:b/>
          <w:color w:val="1F4E79"/>
          <w:sz w:val="25"/>
        </w:rPr>
        <w:t>2.2. Mạng transit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0F04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blHeader/>
          <w:jc w:val="center"/>
        </w:trPr>
        <w:tc>
          <w:tcPr>
            <w:tcW w:w="1944" w:type="dxa"/>
            <w:shd w:val="clear" w:color="auto" w:fill="163A5F"/>
            <w:vAlign w:val="center"/>
          </w:tcPr>
          <w:p w14:paraId="6E0F9959">
            <w:pPr>
              <w:jc w:val="center"/>
            </w:pPr>
            <w:r>
              <w:rPr>
                <w:rFonts w:ascii="Arial" w:hAnsi="Arial" w:eastAsia="Arial"/>
                <w:b/>
                <w:color w:val="FFFFFF"/>
                <w:sz w:val="18"/>
              </w:rPr>
              <w:t>Liên kết</w:t>
            </w:r>
          </w:p>
        </w:tc>
        <w:tc>
          <w:tcPr>
            <w:tcW w:w="1872" w:type="dxa"/>
            <w:shd w:val="clear" w:color="auto" w:fill="163A5F"/>
            <w:vAlign w:val="center"/>
          </w:tcPr>
          <w:p w14:paraId="0C05A38F">
            <w:pPr>
              <w:jc w:val="center"/>
            </w:pPr>
            <w:r>
              <w:rPr>
                <w:rFonts w:ascii="Arial" w:hAnsi="Arial" w:eastAsia="Arial"/>
                <w:b/>
                <w:color w:val="FFFFFF"/>
                <w:sz w:val="18"/>
              </w:rPr>
              <w:t>Network</w:t>
            </w:r>
          </w:p>
        </w:tc>
        <w:tc>
          <w:tcPr>
            <w:tcW w:w="2880" w:type="dxa"/>
            <w:shd w:val="clear" w:color="auto" w:fill="163A5F"/>
            <w:vAlign w:val="center"/>
          </w:tcPr>
          <w:p w14:paraId="63C16681">
            <w:pPr>
              <w:jc w:val="center"/>
            </w:pPr>
            <w:r>
              <w:rPr>
                <w:rFonts w:ascii="Arial" w:hAnsi="Arial" w:eastAsia="Arial"/>
                <w:b/>
                <w:color w:val="FFFFFF"/>
                <w:sz w:val="18"/>
              </w:rPr>
              <w:t>Đầu A</w:t>
            </w:r>
          </w:p>
        </w:tc>
        <w:tc>
          <w:tcPr>
            <w:tcW w:w="2880" w:type="dxa"/>
            <w:shd w:val="clear" w:color="auto" w:fill="163A5F"/>
            <w:vAlign w:val="center"/>
          </w:tcPr>
          <w:p w14:paraId="23427886">
            <w:pPr>
              <w:jc w:val="center"/>
            </w:pPr>
            <w:r>
              <w:rPr>
                <w:rFonts w:ascii="Arial" w:hAnsi="Arial" w:eastAsia="Arial"/>
                <w:b/>
                <w:color w:val="FFFFFF"/>
                <w:sz w:val="18"/>
              </w:rPr>
              <w:t>Đầu B</w:t>
            </w:r>
          </w:p>
        </w:tc>
      </w:tr>
      <w:tr w14:paraId="513E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2D447281">
            <w:r>
              <w:rPr>
                <w:rFonts w:ascii="Arial" w:hAnsi="Arial" w:eastAsia="Arial"/>
                <w:b/>
                <w:color w:val="1F1F1F"/>
                <w:sz w:val="18"/>
              </w:rPr>
              <w:t>SW-CORE ↔ R-EDGE</w:t>
            </w:r>
          </w:p>
        </w:tc>
        <w:tc>
          <w:tcPr>
            <w:tcW w:w="1872" w:type="dxa"/>
            <w:vAlign w:val="center"/>
          </w:tcPr>
          <w:p w14:paraId="44ACE507">
            <w:r>
              <w:rPr>
                <w:rFonts w:ascii="Arial" w:hAnsi="Arial" w:eastAsia="Arial"/>
                <w:color w:val="1F1F1F"/>
                <w:sz w:val="18"/>
              </w:rPr>
              <w:t>200.0.0.0/30</w:t>
            </w:r>
          </w:p>
        </w:tc>
        <w:tc>
          <w:tcPr>
            <w:tcW w:w="2880" w:type="dxa"/>
            <w:vAlign w:val="center"/>
          </w:tcPr>
          <w:p w14:paraId="485E8F58">
            <w:r>
              <w:rPr>
                <w:rFonts w:ascii="Arial" w:hAnsi="Arial" w:eastAsia="Arial"/>
                <w:color w:val="1F1F1F"/>
                <w:sz w:val="18"/>
              </w:rPr>
              <w:t>R-EDGE G0/0: 200.0.0.1</w:t>
            </w:r>
          </w:p>
        </w:tc>
        <w:tc>
          <w:tcPr>
            <w:tcW w:w="2880" w:type="dxa"/>
            <w:vAlign w:val="center"/>
          </w:tcPr>
          <w:p w14:paraId="49CE2019">
            <w:r>
              <w:rPr>
                <w:rFonts w:ascii="Arial" w:hAnsi="Arial" w:eastAsia="Arial"/>
                <w:color w:val="1F1F1F"/>
                <w:sz w:val="18"/>
              </w:rPr>
              <w:t>SW-CORE G0/1: 200.0.0.2</w:t>
            </w:r>
          </w:p>
        </w:tc>
      </w:tr>
      <w:tr w14:paraId="13D7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54C3188C">
            <w:r>
              <w:rPr>
                <w:rFonts w:ascii="Arial" w:hAnsi="Arial" w:eastAsia="Arial"/>
                <w:b/>
                <w:color w:val="1F1F1F"/>
                <w:sz w:val="18"/>
              </w:rPr>
              <w:t>R-EDGE ↔ R-ISP</w:t>
            </w:r>
          </w:p>
        </w:tc>
        <w:tc>
          <w:tcPr>
            <w:tcW w:w="1872" w:type="dxa"/>
            <w:vAlign w:val="center"/>
          </w:tcPr>
          <w:p w14:paraId="786CDAC1">
            <w:r>
              <w:rPr>
                <w:rFonts w:ascii="Arial" w:hAnsi="Arial" w:eastAsia="Arial"/>
                <w:color w:val="1F1F1F"/>
                <w:sz w:val="18"/>
              </w:rPr>
              <w:t>103.0.0.0/30</w:t>
            </w:r>
          </w:p>
        </w:tc>
        <w:tc>
          <w:tcPr>
            <w:tcW w:w="2880" w:type="dxa"/>
            <w:vAlign w:val="center"/>
          </w:tcPr>
          <w:p w14:paraId="17F35D9E">
            <w:r>
              <w:rPr>
                <w:rFonts w:ascii="Arial" w:hAnsi="Arial" w:eastAsia="Arial"/>
                <w:color w:val="1F1F1F"/>
                <w:sz w:val="18"/>
              </w:rPr>
              <w:t>R-ISP G0/0: 103.0.0.1</w:t>
            </w:r>
          </w:p>
        </w:tc>
        <w:tc>
          <w:tcPr>
            <w:tcW w:w="2880" w:type="dxa"/>
            <w:vAlign w:val="center"/>
          </w:tcPr>
          <w:p w14:paraId="4E5115AF">
            <w:r>
              <w:rPr>
                <w:rFonts w:ascii="Arial" w:hAnsi="Arial" w:eastAsia="Arial"/>
                <w:color w:val="1F1F1F"/>
                <w:sz w:val="18"/>
              </w:rPr>
              <w:t>R-EDGE G0/1: 103.0.0.2</w:t>
            </w:r>
          </w:p>
        </w:tc>
      </w:tr>
    </w:tbl>
    <w:p w14:paraId="2A3F34DD">
      <w:pPr>
        <w:spacing w:after="0"/>
      </w:pPr>
    </w:p>
    <w:p w14:paraId="64C6F942">
      <w:pPr>
        <w:pStyle w:val="3"/>
        <w:keepNext/>
      </w:pPr>
      <w:r>
        <w:rPr>
          <w:rFonts w:ascii="Arial" w:hAnsi="Arial" w:eastAsia="Arial"/>
          <w:b/>
          <w:color w:val="1F4E79"/>
          <w:sz w:val="25"/>
        </w:rPr>
        <w:t>2.3. Cách bố trí người dùng</w:t>
      </w:r>
    </w:p>
    <w:p w14:paraId="3685E537">
      <w:pPr>
        <w:keepLines w:val="0"/>
      </w:pPr>
      <w:r>
        <w:rPr>
          <w:rFonts w:ascii="Arial" w:hAnsi="Arial" w:eastAsia="Arial"/>
          <w:b w:val="0"/>
          <w:i w:val="0"/>
          <w:color w:val="1F1F1F"/>
          <w:sz w:val="21"/>
        </w:rPr>
        <w:t>SW-ACCESS-1 phục vụ hai máy ADMIN và một máy STAFF; SW-ACCESS-2 phục vụ một STAFF và một IT; SW-ACCESS-3 phục vụ hai máy IT. Cách bố trí này cố ý để VLAN 20 và VLAN 30 có thể trải trên nhiều access switch, qua đó thể hiện rõ vai trò của trunk 802.1Q thay vì gắn một VLAN cố định với một switch vật lý.</w:t>
      </w:r>
    </w:p>
    <w:p w14:paraId="526DB7E6">
      <w:pPr>
        <w:pStyle w:val="23"/>
        <w:spacing w:after="40"/>
      </w:pPr>
      <w:r>
        <w:rPr>
          <w:rFonts w:ascii="Arial" w:hAnsi="Arial" w:eastAsia="Arial"/>
          <w:b w:val="0"/>
          <w:i w:val="0"/>
          <w:color w:val="1F1F1F"/>
          <w:sz w:val="21"/>
        </w:rPr>
        <w:t>SW-ACCESS-1: PC-ADMIN-1, PC-ADMIN-2, PC-STAFF-1.</w:t>
      </w:r>
    </w:p>
    <w:p w14:paraId="140DCE91">
      <w:pPr>
        <w:pStyle w:val="23"/>
        <w:spacing w:after="40"/>
      </w:pPr>
      <w:r>
        <w:rPr>
          <w:rFonts w:ascii="Arial" w:hAnsi="Arial" w:eastAsia="Arial"/>
          <w:b w:val="0"/>
          <w:i w:val="0"/>
          <w:color w:val="1F1F1F"/>
          <w:sz w:val="21"/>
        </w:rPr>
        <w:t>SW-ACCESS-2: PC-STAFF-2, PC-IT-1.</w:t>
      </w:r>
    </w:p>
    <w:p w14:paraId="178E0838">
      <w:pPr>
        <w:pStyle w:val="23"/>
        <w:spacing w:after="40"/>
      </w:pPr>
      <w:r>
        <w:rPr>
          <w:rFonts w:ascii="Arial" w:hAnsi="Arial" w:eastAsia="Arial"/>
          <w:b w:val="0"/>
          <w:i w:val="0"/>
          <w:color w:val="1F1F1F"/>
          <w:sz w:val="21"/>
        </w:rPr>
        <w:t>SW-ACCESS-3: PC-IT-2, PC-IT-3.</w:t>
      </w:r>
    </w:p>
    <w:p w14:paraId="7B2457CF">
      <w:r>
        <w:br w:type="page"/>
      </w:r>
    </w:p>
    <w:p w14:paraId="31844706">
      <w:pPr>
        <w:pStyle w:val="2"/>
        <w:keepNext/>
      </w:pPr>
      <w:r>
        <w:rPr>
          <w:rFonts w:ascii="Arial" w:hAnsi="Arial" w:eastAsia="Arial"/>
          <w:b/>
          <w:color w:val="163A5F"/>
          <w:sz w:val="32"/>
        </w:rPr>
        <w:t>3. Triển khai switching và định tuyến nội bộ</w:t>
      </w:r>
    </w:p>
    <w:p w14:paraId="11A5A5B6">
      <w:pPr>
        <w:pStyle w:val="3"/>
        <w:keepNext/>
      </w:pPr>
      <w:r>
        <w:rPr>
          <w:rFonts w:ascii="Arial" w:hAnsi="Arial" w:eastAsia="Arial"/>
          <w:b/>
          <w:color w:val="1F4E79"/>
          <w:sz w:val="25"/>
        </w:rPr>
        <w:t>3.1. VLAN, SVI và Inter-VLAN Routing</w:t>
      </w:r>
    </w:p>
    <w:p w14:paraId="35847EDB">
      <w:pPr>
        <w:keepLines w:val="0"/>
      </w:pPr>
      <w:r>
        <w:rPr>
          <w:rFonts w:ascii="Arial" w:hAnsi="Arial" w:eastAsia="Arial"/>
          <w:b w:val="0"/>
          <w:i w:val="0"/>
          <w:color w:val="1F1F1F"/>
          <w:sz w:val="21"/>
        </w:rPr>
        <w:t>Trên SW-CORE, năm VLAN được tạo và mỗi VLAN có một SVI làm default gateway. Lệnh ip routing được bật để switch Layer 3 định tuyến giữa các mạng 192.168.10.0/24, 20.0/24, 30.0/24, 40.0/24 và 99.0/24. Với VLAN 10/20/30, ip helper-address trỏ về 192.168.40.10 để chuyển tiếp DHCP request đến server khác subnet.</w:t>
      </w:r>
    </w:p>
    <w:tbl>
      <w:tblPr>
        <w:tblStyle w:val="12"/>
        <w:tblW w:w="0" w:type="auto"/>
        <w:jc w:val="center"/>
        <w:tblLayout w:type="fixed"/>
        <w:tblCellMar>
          <w:top w:w="0" w:type="dxa"/>
          <w:left w:w="108" w:type="dxa"/>
          <w:bottom w:w="0" w:type="dxa"/>
          <w:right w:w="108" w:type="dxa"/>
        </w:tblCellMar>
      </w:tblPr>
      <w:tblGrid>
        <w:gridCol w:w="9576"/>
      </w:tblGrid>
      <w:tr w14:paraId="592BEBBB">
        <w:tblPrEx>
          <w:tblCellMar>
            <w:top w:w="0" w:type="dxa"/>
            <w:left w:w="108" w:type="dxa"/>
            <w:bottom w:w="0" w:type="dxa"/>
            <w:right w:w="108" w:type="dxa"/>
          </w:tblCellMar>
        </w:tblPrEx>
        <w:trPr>
          <w:cantSplit/>
          <w:jc w:val="center"/>
        </w:trPr>
        <w:tc>
          <w:tcPr>
            <w:tcW w:w="10166" w:type="dxa"/>
            <w:tcBorders>
              <w:top w:val="single" w:color="D6DCE2" w:sz="4" w:space="0"/>
              <w:left w:val="single" w:color="D6DCE2" w:sz="4" w:space="0"/>
              <w:bottom w:val="single" w:color="D6DCE2" w:sz="4" w:space="0"/>
              <w:right w:val="single" w:color="D6DCE2" w:sz="4" w:space="0"/>
            </w:tcBorders>
            <w:shd w:val="clear" w:color="auto" w:fill="F3F5F7"/>
          </w:tcPr>
          <w:p w14:paraId="5BE9F384">
            <w:pPr>
              <w:pStyle w:val="164"/>
            </w:pPr>
            <w:r>
              <w:rPr>
                <w:rFonts w:ascii="Consolas" w:hAnsi="Consolas" w:eastAsia="Consolas"/>
                <w:color w:val="30343A"/>
                <w:sz w:val="17"/>
              </w:rPr>
              <w:t>ip routing</w:t>
            </w:r>
            <w:r>
              <w:rPr>
                <w:rFonts w:ascii="Consolas" w:hAnsi="Consolas" w:eastAsia="Consolas"/>
                <w:color w:val="30343A"/>
                <w:sz w:val="17"/>
              </w:rPr>
              <w:br w:type="textWrapping"/>
            </w:r>
            <w:r>
              <w:rPr>
                <w:rFonts w:ascii="Consolas" w:hAnsi="Consolas" w:eastAsia="Consolas"/>
                <w:color w:val="30343A"/>
                <w:sz w:val="17"/>
              </w:rPr>
              <w:t>interface vlan 10</w:t>
            </w:r>
            <w:r>
              <w:rPr>
                <w:rFonts w:ascii="Consolas" w:hAnsi="Consolas" w:eastAsia="Consolas"/>
                <w:color w:val="30343A"/>
                <w:sz w:val="17"/>
              </w:rPr>
              <w:br w:type="textWrapping"/>
            </w:r>
            <w:r>
              <w:rPr>
                <w:rFonts w:ascii="Consolas" w:hAnsi="Consolas" w:eastAsia="Consolas"/>
                <w:color w:val="30343A"/>
                <w:sz w:val="17"/>
              </w:rPr>
              <w:t xml:space="preserve"> ip address 192.168.10.1 255.255.255.0</w:t>
            </w:r>
            <w:r>
              <w:rPr>
                <w:rFonts w:ascii="Consolas" w:hAnsi="Consolas" w:eastAsia="Consolas"/>
                <w:color w:val="30343A"/>
                <w:sz w:val="17"/>
              </w:rPr>
              <w:br w:type="textWrapping"/>
            </w:r>
            <w:r>
              <w:rPr>
                <w:rFonts w:ascii="Consolas" w:hAnsi="Consolas" w:eastAsia="Consolas"/>
                <w:color w:val="30343A"/>
                <w:sz w:val="17"/>
              </w:rPr>
              <w:t xml:space="preserve"> ip helper-address 192.168.40.10</w:t>
            </w:r>
            <w:r>
              <w:rPr>
                <w:rFonts w:ascii="Consolas" w:hAnsi="Consolas" w:eastAsia="Consolas"/>
                <w:color w:val="30343A"/>
                <w:sz w:val="17"/>
              </w:rPr>
              <w:br w:type="textWrapping"/>
            </w:r>
            <w:r>
              <w:rPr>
                <w:rFonts w:ascii="Consolas" w:hAnsi="Consolas" w:eastAsia="Consolas"/>
                <w:color w:val="30343A"/>
                <w:sz w:val="17"/>
              </w:rPr>
              <w:t>interface vlan 20</w:t>
            </w:r>
            <w:r>
              <w:rPr>
                <w:rFonts w:ascii="Consolas" w:hAnsi="Consolas" w:eastAsia="Consolas"/>
                <w:color w:val="30343A"/>
                <w:sz w:val="17"/>
              </w:rPr>
              <w:br w:type="textWrapping"/>
            </w:r>
            <w:r>
              <w:rPr>
                <w:rFonts w:ascii="Consolas" w:hAnsi="Consolas" w:eastAsia="Consolas"/>
                <w:color w:val="30343A"/>
                <w:sz w:val="17"/>
              </w:rPr>
              <w:t xml:space="preserve"> ip address 192.168.20.1 255.255.255.0</w:t>
            </w:r>
            <w:r>
              <w:rPr>
                <w:rFonts w:ascii="Consolas" w:hAnsi="Consolas" w:eastAsia="Consolas"/>
                <w:color w:val="30343A"/>
                <w:sz w:val="17"/>
              </w:rPr>
              <w:br w:type="textWrapping"/>
            </w:r>
            <w:r>
              <w:rPr>
                <w:rFonts w:ascii="Consolas" w:hAnsi="Consolas" w:eastAsia="Consolas"/>
                <w:color w:val="30343A"/>
                <w:sz w:val="17"/>
              </w:rPr>
              <w:t xml:space="preserve"> ip helper-address 192.168.40.10</w:t>
            </w:r>
            <w:r>
              <w:rPr>
                <w:rFonts w:ascii="Consolas" w:hAnsi="Consolas" w:eastAsia="Consolas"/>
                <w:color w:val="30343A"/>
                <w:sz w:val="17"/>
              </w:rPr>
              <w:br w:type="textWrapping"/>
            </w:r>
            <w:r>
              <w:rPr>
                <w:rFonts w:ascii="Consolas" w:hAnsi="Consolas" w:eastAsia="Consolas"/>
                <w:color w:val="30343A"/>
                <w:sz w:val="17"/>
              </w:rPr>
              <w:t>interface vlan 30</w:t>
            </w:r>
            <w:r>
              <w:rPr>
                <w:rFonts w:ascii="Consolas" w:hAnsi="Consolas" w:eastAsia="Consolas"/>
                <w:color w:val="30343A"/>
                <w:sz w:val="17"/>
              </w:rPr>
              <w:br w:type="textWrapping"/>
            </w:r>
            <w:r>
              <w:rPr>
                <w:rFonts w:ascii="Consolas" w:hAnsi="Consolas" w:eastAsia="Consolas"/>
                <w:color w:val="30343A"/>
                <w:sz w:val="17"/>
              </w:rPr>
              <w:t xml:space="preserve"> ip address 192.168.30.1 255.255.255.0</w:t>
            </w:r>
            <w:r>
              <w:rPr>
                <w:rFonts w:ascii="Consolas" w:hAnsi="Consolas" w:eastAsia="Consolas"/>
                <w:color w:val="30343A"/>
                <w:sz w:val="17"/>
              </w:rPr>
              <w:br w:type="textWrapping"/>
            </w:r>
            <w:r>
              <w:rPr>
                <w:rFonts w:ascii="Consolas" w:hAnsi="Consolas" w:eastAsia="Consolas"/>
                <w:color w:val="30343A"/>
                <w:sz w:val="17"/>
              </w:rPr>
              <w:t xml:space="preserve"> ip helper-address 192.168.40.10</w:t>
            </w:r>
          </w:p>
        </w:tc>
      </w:tr>
    </w:tbl>
    <w:p w14:paraId="0E5A811A">
      <w:pPr>
        <w:spacing w:after="0"/>
      </w:pPr>
    </w:p>
    <w:tbl>
      <w:tblPr>
        <w:tblStyle w:val="12"/>
        <w:tblW w:w="0" w:type="auto"/>
        <w:jc w:val="center"/>
        <w:tblLayout w:type="fixed"/>
        <w:tblCellMar>
          <w:top w:w="0" w:type="dxa"/>
          <w:left w:w="108" w:type="dxa"/>
          <w:bottom w:w="0" w:type="dxa"/>
          <w:right w:w="108" w:type="dxa"/>
        </w:tblCellMar>
      </w:tblPr>
      <w:tblGrid>
        <w:gridCol w:w="4723"/>
        <w:gridCol w:w="4723"/>
      </w:tblGrid>
      <w:tr w14:paraId="6F434CB1">
        <w:tblPrEx>
          <w:tblCellMar>
            <w:top w:w="0" w:type="dxa"/>
            <w:left w:w="108" w:type="dxa"/>
            <w:bottom w:w="0" w:type="dxa"/>
            <w:right w:w="108" w:type="dxa"/>
          </w:tblCellMar>
        </w:tblPrEx>
        <w:trPr>
          <w:cantSplit/>
          <w:jc w:val="center"/>
        </w:trPr>
        <w:tc>
          <w:tcPr>
            <w:tcW w:w="5083" w:type="dxa"/>
            <w:tcBorders>
              <w:top w:val="nil"/>
              <w:left w:val="nil"/>
              <w:bottom w:val="nil"/>
              <w:right w:val="nil"/>
            </w:tcBorders>
          </w:tcPr>
          <w:p w14:paraId="6C722383">
            <w:pPr>
              <w:jc w:val="center"/>
            </w:pPr>
            <w:r>
              <w:drawing>
                <wp:inline distT="0" distB="0" distL="114300" distR="114300">
                  <wp:extent cx="2852420" cy="1308735"/>
                  <wp:effectExtent l="0" t="0" r="1270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52928" cy="1309297"/>
                          </a:xfrm>
                          <a:prstGeom prst="rect">
                            <a:avLst/>
                          </a:prstGeom>
                        </pic:spPr>
                      </pic:pic>
                    </a:graphicData>
                  </a:graphic>
                </wp:inline>
              </w:drawing>
            </w:r>
          </w:p>
        </w:tc>
        <w:tc>
          <w:tcPr>
            <w:tcW w:w="5083" w:type="dxa"/>
            <w:tcBorders>
              <w:top w:val="nil"/>
              <w:left w:val="nil"/>
              <w:bottom w:val="nil"/>
              <w:right w:val="nil"/>
            </w:tcBorders>
          </w:tcPr>
          <w:p w14:paraId="4BA12785">
            <w:pPr>
              <w:jc w:val="center"/>
            </w:pPr>
            <w:r>
              <w:drawing>
                <wp:inline distT="0" distB="0" distL="114300" distR="114300">
                  <wp:extent cx="2852420" cy="1490980"/>
                  <wp:effectExtent l="0" t="0" r="1270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852928" cy="1491000"/>
                          </a:xfrm>
                          <a:prstGeom prst="rect">
                            <a:avLst/>
                          </a:prstGeom>
                        </pic:spPr>
                      </pic:pic>
                    </a:graphicData>
                  </a:graphic>
                </wp:inline>
              </w:drawing>
            </w:r>
          </w:p>
        </w:tc>
      </w:tr>
      <w:tr w14:paraId="67AFE459">
        <w:tblPrEx>
          <w:tblCellMar>
            <w:top w:w="0" w:type="dxa"/>
            <w:left w:w="108" w:type="dxa"/>
            <w:bottom w:w="0" w:type="dxa"/>
            <w:right w:w="108" w:type="dxa"/>
          </w:tblCellMar>
        </w:tblPrEx>
        <w:trPr>
          <w:cantSplit/>
          <w:jc w:val="center"/>
        </w:trPr>
        <w:tc>
          <w:tcPr>
            <w:tcW w:w="5083" w:type="dxa"/>
            <w:tcBorders>
              <w:top w:val="nil"/>
              <w:left w:val="nil"/>
              <w:bottom w:val="nil"/>
              <w:right w:val="nil"/>
            </w:tcBorders>
          </w:tcPr>
          <w:p w14:paraId="40CB4917">
            <w:pPr>
              <w:jc w:val="center"/>
            </w:pPr>
            <w:r>
              <w:rPr>
                <w:rFonts w:ascii="Arial" w:hAnsi="Arial" w:eastAsia="Arial"/>
                <w:i/>
                <w:color w:val="5B6570"/>
                <w:sz w:val="17"/>
              </w:rPr>
              <w:t>Hình 2. VLAN 10/20/30/40/99 đã tồn tại trên SW-CORE.</w:t>
            </w:r>
          </w:p>
        </w:tc>
        <w:tc>
          <w:tcPr>
            <w:tcW w:w="5083" w:type="dxa"/>
            <w:tcBorders>
              <w:top w:val="nil"/>
              <w:left w:val="nil"/>
              <w:bottom w:val="nil"/>
              <w:right w:val="nil"/>
            </w:tcBorders>
          </w:tcPr>
          <w:p w14:paraId="219FE32D">
            <w:pPr>
              <w:jc w:val="center"/>
            </w:pPr>
            <w:r>
              <w:rPr>
                <w:rFonts w:ascii="Arial" w:hAnsi="Arial" w:eastAsia="Arial"/>
                <w:i/>
                <w:color w:val="5B6570"/>
                <w:sz w:val="17"/>
              </w:rPr>
              <w:t>Hình 3. Ba uplink Fa0/21-23 đang trunk và mang đủ VLAN.</w:t>
            </w:r>
          </w:p>
        </w:tc>
      </w:tr>
    </w:tbl>
    <w:p w14:paraId="13C8CA72">
      <w:pPr>
        <w:pStyle w:val="3"/>
        <w:keepNext/>
      </w:pPr>
      <w:r>
        <w:rPr>
          <w:rFonts w:ascii="Arial" w:hAnsi="Arial" w:eastAsia="Arial"/>
          <w:b/>
          <w:color w:val="1F4E79"/>
          <w:sz w:val="25"/>
        </w:rPr>
        <w:t>3.2. Đường mặc định ra router biên</w:t>
      </w:r>
    </w:p>
    <w:p w14:paraId="6E0320BF">
      <w:pPr>
        <w:keepLines w:val="0"/>
      </w:pPr>
      <w:r>
        <w:rPr>
          <w:rFonts w:ascii="Arial" w:hAnsi="Arial" w:eastAsia="Arial"/>
          <w:b w:val="0"/>
          <w:i w:val="0"/>
          <w:color w:val="1F1F1F"/>
          <w:sz w:val="21"/>
        </w:rPr>
        <w:t>Cổng G0/1 trên SW-CORE được chuyển sang routed port với IP 200.0.0.2/30. Default route 0.0.0.0/0 trỏ tới 200.0.0.1, vì vậy các đích không thuộc các mạng VLAN nội bộ sẽ được chuyển lên R-EDGE.</w:t>
      </w:r>
    </w:p>
    <w:p w14:paraId="18255F71">
      <w:pPr>
        <w:spacing w:before="60" w:after="20"/>
        <w:jc w:val="center"/>
      </w:pPr>
      <w:r>
        <w:drawing>
          <wp:inline distT="0" distB="0" distL="114300" distR="114300">
            <wp:extent cx="5715000" cy="252031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520863"/>
                    </a:xfrm>
                    <a:prstGeom prst="rect">
                      <a:avLst/>
                    </a:prstGeom>
                  </pic:spPr>
                </pic:pic>
              </a:graphicData>
            </a:graphic>
          </wp:inline>
        </w:drawing>
      </w:r>
    </w:p>
    <w:p w14:paraId="43F9D460">
      <w:pPr>
        <w:pStyle w:val="165"/>
        <w:jc w:val="center"/>
      </w:pPr>
      <w:r>
        <w:t>Hình 4. Bảng định tuyến trên SW-CORE: năm mạng VLAN connected và default route qua 200.0.0.1.</w:t>
      </w:r>
    </w:p>
    <w:p w14:paraId="735DBA62">
      <w:r>
        <w:br w:type="page"/>
      </w:r>
    </w:p>
    <w:p w14:paraId="5A40BBD7">
      <w:pPr>
        <w:pStyle w:val="2"/>
        <w:keepNext/>
      </w:pPr>
      <w:r>
        <w:rPr>
          <w:rFonts w:ascii="Arial" w:hAnsi="Arial" w:eastAsia="Arial"/>
          <w:b/>
          <w:color w:val="163A5F"/>
          <w:sz w:val="32"/>
        </w:rPr>
        <w:t>4. Dịch vụ DHCP, DNS và HTTP</w:t>
      </w:r>
    </w:p>
    <w:p w14:paraId="6A12A023">
      <w:pPr>
        <w:keepLines w:val="0"/>
      </w:pPr>
      <w:r>
        <w:rPr>
          <w:rFonts w:ascii="Arial" w:hAnsi="Arial" w:eastAsia="Arial"/>
          <w:b w:val="0"/>
          <w:i w:val="0"/>
          <w:color w:val="1F1F1F"/>
          <w:sz w:val="21"/>
        </w:rPr>
        <w:t>SERVER đặt trong VLAN 40 với IP tĩnh 192.168.40.10/24, gateway 192.168.40.1. Trên server có ba DHCP pool cho ADMIN, STAFF và IT; DNS ánh xạ www.company.local và intranet.company.local về 192.168.40.10; HTTP phục vụ một trang nội bộ đơn giản dùng để kiểm tra kết nối ứng dụng.</w:t>
      </w:r>
    </w:p>
    <w:p w14:paraId="3D8628AA">
      <w:pPr>
        <w:pStyle w:val="3"/>
        <w:keepNext/>
      </w:pPr>
      <w:r>
        <w:rPr>
          <w:rFonts w:ascii="Arial" w:hAnsi="Arial" w:eastAsia="Arial"/>
          <w:b/>
          <w:color w:val="1F4E79"/>
          <w:sz w:val="25"/>
        </w:rPr>
        <w:t>4.1. DHCP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33B3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blHeader/>
          <w:jc w:val="center"/>
        </w:trPr>
        <w:tc>
          <w:tcPr>
            <w:tcW w:w="2088" w:type="dxa"/>
            <w:shd w:val="clear" w:color="auto" w:fill="163A5F"/>
            <w:vAlign w:val="center"/>
          </w:tcPr>
          <w:p w14:paraId="64269AEF">
            <w:pPr>
              <w:jc w:val="center"/>
            </w:pPr>
            <w:r>
              <w:rPr>
                <w:rFonts w:ascii="Arial" w:hAnsi="Arial" w:eastAsia="Arial"/>
                <w:b/>
                <w:color w:val="FFFFFF"/>
                <w:sz w:val="18"/>
              </w:rPr>
              <w:t>Pool</w:t>
            </w:r>
          </w:p>
        </w:tc>
        <w:tc>
          <w:tcPr>
            <w:tcW w:w="2304" w:type="dxa"/>
            <w:shd w:val="clear" w:color="auto" w:fill="163A5F"/>
            <w:vAlign w:val="center"/>
          </w:tcPr>
          <w:p w14:paraId="622FD2A4">
            <w:pPr>
              <w:jc w:val="center"/>
            </w:pPr>
            <w:r>
              <w:rPr>
                <w:rFonts w:ascii="Arial" w:hAnsi="Arial" w:eastAsia="Arial"/>
                <w:b/>
                <w:color w:val="FFFFFF"/>
                <w:sz w:val="18"/>
              </w:rPr>
              <w:t>Start IP</w:t>
            </w:r>
          </w:p>
        </w:tc>
        <w:tc>
          <w:tcPr>
            <w:tcW w:w="2304" w:type="dxa"/>
            <w:shd w:val="clear" w:color="auto" w:fill="163A5F"/>
            <w:vAlign w:val="center"/>
          </w:tcPr>
          <w:p w14:paraId="64A6FB6B">
            <w:pPr>
              <w:jc w:val="center"/>
            </w:pPr>
            <w:r>
              <w:rPr>
                <w:rFonts w:ascii="Arial" w:hAnsi="Arial" w:eastAsia="Arial"/>
                <w:b/>
                <w:color w:val="FFFFFF"/>
                <w:sz w:val="18"/>
              </w:rPr>
              <w:t>Gateway</w:t>
            </w:r>
          </w:p>
        </w:tc>
        <w:tc>
          <w:tcPr>
            <w:tcW w:w="2520" w:type="dxa"/>
            <w:shd w:val="clear" w:color="auto" w:fill="163A5F"/>
            <w:vAlign w:val="center"/>
          </w:tcPr>
          <w:p w14:paraId="57B92490">
            <w:pPr>
              <w:jc w:val="center"/>
            </w:pPr>
            <w:r>
              <w:rPr>
                <w:rFonts w:ascii="Arial" w:hAnsi="Arial" w:eastAsia="Arial"/>
                <w:b/>
                <w:color w:val="FFFFFF"/>
                <w:sz w:val="18"/>
              </w:rPr>
              <w:t>DNS</w:t>
            </w:r>
          </w:p>
        </w:tc>
      </w:tr>
      <w:tr w14:paraId="742F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88" w:type="dxa"/>
            <w:vAlign w:val="center"/>
          </w:tcPr>
          <w:p w14:paraId="2776D314">
            <w:r>
              <w:rPr>
                <w:rFonts w:ascii="Arial" w:hAnsi="Arial" w:eastAsia="Arial"/>
                <w:b/>
                <w:color w:val="1F1F1F"/>
                <w:sz w:val="18"/>
              </w:rPr>
              <w:t>ADMIN_POOL</w:t>
            </w:r>
          </w:p>
        </w:tc>
        <w:tc>
          <w:tcPr>
            <w:tcW w:w="2304" w:type="dxa"/>
            <w:vAlign w:val="center"/>
          </w:tcPr>
          <w:p w14:paraId="5A7E17C1">
            <w:r>
              <w:rPr>
                <w:rFonts w:ascii="Arial" w:hAnsi="Arial" w:eastAsia="Arial"/>
                <w:color w:val="1F1F1F"/>
                <w:sz w:val="18"/>
              </w:rPr>
              <w:t>192.168.10.100</w:t>
            </w:r>
          </w:p>
        </w:tc>
        <w:tc>
          <w:tcPr>
            <w:tcW w:w="2304" w:type="dxa"/>
            <w:vAlign w:val="center"/>
          </w:tcPr>
          <w:p w14:paraId="33110582">
            <w:r>
              <w:rPr>
                <w:rFonts w:ascii="Arial" w:hAnsi="Arial" w:eastAsia="Arial"/>
                <w:color w:val="1F1F1F"/>
                <w:sz w:val="18"/>
              </w:rPr>
              <w:t>192.168.10.1</w:t>
            </w:r>
          </w:p>
        </w:tc>
        <w:tc>
          <w:tcPr>
            <w:tcW w:w="2520" w:type="dxa"/>
            <w:vAlign w:val="center"/>
          </w:tcPr>
          <w:p w14:paraId="6AD805F0">
            <w:r>
              <w:rPr>
                <w:rFonts w:ascii="Arial" w:hAnsi="Arial" w:eastAsia="Arial"/>
                <w:color w:val="1F1F1F"/>
                <w:sz w:val="18"/>
              </w:rPr>
              <w:t>192.168.40.10</w:t>
            </w:r>
          </w:p>
        </w:tc>
      </w:tr>
      <w:tr w14:paraId="3D2A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88" w:type="dxa"/>
            <w:vAlign w:val="center"/>
          </w:tcPr>
          <w:p w14:paraId="51666648">
            <w:r>
              <w:rPr>
                <w:rFonts w:ascii="Arial" w:hAnsi="Arial" w:eastAsia="Arial"/>
                <w:b/>
                <w:color w:val="1F1F1F"/>
                <w:sz w:val="18"/>
              </w:rPr>
              <w:t>STAFF_POOL</w:t>
            </w:r>
          </w:p>
        </w:tc>
        <w:tc>
          <w:tcPr>
            <w:tcW w:w="2304" w:type="dxa"/>
            <w:vAlign w:val="center"/>
          </w:tcPr>
          <w:p w14:paraId="7A40021C">
            <w:r>
              <w:rPr>
                <w:rFonts w:ascii="Arial" w:hAnsi="Arial" w:eastAsia="Arial"/>
                <w:color w:val="1F1F1F"/>
                <w:sz w:val="18"/>
              </w:rPr>
              <w:t>192.168.20.100</w:t>
            </w:r>
          </w:p>
        </w:tc>
        <w:tc>
          <w:tcPr>
            <w:tcW w:w="2304" w:type="dxa"/>
            <w:vAlign w:val="center"/>
          </w:tcPr>
          <w:p w14:paraId="1AD4261A">
            <w:r>
              <w:rPr>
                <w:rFonts w:ascii="Arial" w:hAnsi="Arial" w:eastAsia="Arial"/>
                <w:color w:val="1F1F1F"/>
                <w:sz w:val="18"/>
              </w:rPr>
              <w:t>192.168.20.1</w:t>
            </w:r>
          </w:p>
        </w:tc>
        <w:tc>
          <w:tcPr>
            <w:tcW w:w="2520" w:type="dxa"/>
            <w:vAlign w:val="center"/>
          </w:tcPr>
          <w:p w14:paraId="74A133BC">
            <w:r>
              <w:rPr>
                <w:rFonts w:ascii="Arial" w:hAnsi="Arial" w:eastAsia="Arial"/>
                <w:color w:val="1F1F1F"/>
                <w:sz w:val="18"/>
              </w:rPr>
              <w:t>192.168.40.10</w:t>
            </w:r>
          </w:p>
        </w:tc>
      </w:tr>
      <w:tr w14:paraId="68D6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2088" w:type="dxa"/>
            <w:vAlign w:val="center"/>
          </w:tcPr>
          <w:p w14:paraId="144FD34E">
            <w:r>
              <w:rPr>
                <w:rFonts w:ascii="Arial" w:hAnsi="Arial" w:eastAsia="Arial"/>
                <w:b/>
                <w:color w:val="1F1F1F"/>
                <w:sz w:val="18"/>
              </w:rPr>
              <w:t>IT_POOL</w:t>
            </w:r>
          </w:p>
        </w:tc>
        <w:tc>
          <w:tcPr>
            <w:tcW w:w="2304" w:type="dxa"/>
            <w:vAlign w:val="center"/>
          </w:tcPr>
          <w:p w14:paraId="689F9629">
            <w:r>
              <w:rPr>
                <w:rFonts w:ascii="Arial" w:hAnsi="Arial" w:eastAsia="Arial"/>
                <w:color w:val="1F1F1F"/>
                <w:sz w:val="18"/>
              </w:rPr>
              <w:t>192.168.30.100</w:t>
            </w:r>
          </w:p>
        </w:tc>
        <w:tc>
          <w:tcPr>
            <w:tcW w:w="2304" w:type="dxa"/>
            <w:vAlign w:val="center"/>
          </w:tcPr>
          <w:p w14:paraId="0B851F1C">
            <w:r>
              <w:rPr>
                <w:rFonts w:ascii="Arial" w:hAnsi="Arial" w:eastAsia="Arial"/>
                <w:color w:val="1F1F1F"/>
                <w:sz w:val="18"/>
              </w:rPr>
              <w:t>192.168.30.1</w:t>
            </w:r>
          </w:p>
        </w:tc>
        <w:tc>
          <w:tcPr>
            <w:tcW w:w="2520" w:type="dxa"/>
            <w:vAlign w:val="center"/>
          </w:tcPr>
          <w:p w14:paraId="729AC7E2">
            <w:r>
              <w:rPr>
                <w:rFonts w:ascii="Arial" w:hAnsi="Arial" w:eastAsia="Arial"/>
                <w:color w:val="1F1F1F"/>
                <w:sz w:val="18"/>
              </w:rPr>
              <w:t>192.168.40.10</w:t>
            </w:r>
          </w:p>
        </w:tc>
      </w:tr>
    </w:tbl>
    <w:p w14:paraId="141B8F62">
      <w:pPr>
        <w:spacing w:after="0"/>
      </w:pPr>
    </w:p>
    <w:p w14:paraId="5CE9B627">
      <w:pPr>
        <w:spacing w:before="60" w:after="20"/>
        <w:jc w:val="center"/>
      </w:pPr>
      <w:r>
        <w:drawing>
          <wp:inline distT="0" distB="0" distL="114300" distR="114300">
            <wp:extent cx="5623560" cy="246507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23560" cy="2465606"/>
                    </a:xfrm>
                    <a:prstGeom prst="rect">
                      <a:avLst/>
                    </a:prstGeom>
                  </pic:spPr>
                </pic:pic>
              </a:graphicData>
            </a:graphic>
          </wp:inline>
        </w:drawing>
      </w:r>
    </w:p>
    <w:p w14:paraId="36D6280C">
      <w:pPr>
        <w:pStyle w:val="165"/>
        <w:jc w:val="center"/>
      </w:pPr>
      <w:r>
        <w:t>Hình 5. PC-ADMIN-2 nhận DHCP thành công: 192.168.10.102/24, gateway 192.168.10.1 và DNS 192.168.40.10.</w:t>
      </w:r>
    </w:p>
    <w:p w14:paraId="2FD58914">
      <w:pPr>
        <w:pStyle w:val="3"/>
        <w:keepNext/>
      </w:pPr>
      <w:r>
        <w:rPr>
          <w:rFonts w:ascii="Arial" w:hAnsi="Arial" w:eastAsia="Arial"/>
          <w:b/>
          <w:color w:val="1F4E79"/>
          <w:sz w:val="25"/>
        </w:rPr>
        <w:t>4.2. DNS và Web nội bộ</w:t>
      </w:r>
    </w:p>
    <w:p w14:paraId="6EA93332">
      <w:pPr>
        <w:keepLines w:val="0"/>
      </w:pPr>
      <w:r>
        <w:rPr>
          <w:rFonts w:ascii="Arial" w:hAnsi="Arial" w:eastAsia="Arial"/>
          <w:b w:val="0"/>
          <w:i w:val="0"/>
          <w:color w:val="1F1F1F"/>
          <w:sz w:val="21"/>
        </w:rPr>
        <w:t>Sau khi client nhận đúng DNS, tên www.company.local được phân giải về server nội bộ và có thể truy cập trực tiếp bằng Web Browser của Packet Tracer. Đây là bài kiểm tra đồng thời cho DNS, HTTP, inter-VLAN routing và đường đi từ client đến VLAN 40.</w:t>
      </w:r>
    </w:p>
    <w:p w14:paraId="64A2F0F0">
      <w:pPr>
        <w:spacing w:before="60" w:after="20"/>
        <w:jc w:val="center"/>
      </w:pPr>
      <w:r>
        <w:drawing>
          <wp:inline distT="0" distB="0" distL="114300" distR="114300">
            <wp:extent cx="5623560" cy="240538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23560" cy="2405668"/>
                    </a:xfrm>
                    <a:prstGeom prst="rect">
                      <a:avLst/>
                    </a:prstGeom>
                  </pic:spPr>
                </pic:pic>
              </a:graphicData>
            </a:graphic>
          </wp:inline>
        </w:drawing>
      </w:r>
    </w:p>
    <w:p w14:paraId="78DA897E">
      <w:pPr>
        <w:pStyle w:val="165"/>
        <w:jc w:val="center"/>
      </w:pPr>
      <w:r>
        <w:t>Hình 6. Client truy cập thành công http://www.company.local và nhận trang web từ SERVER VLAN 40.</w:t>
      </w:r>
    </w:p>
    <w:p w14:paraId="35C7DC45">
      <w:pPr>
        <w:pStyle w:val="2"/>
        <w:keepNext/>
        <w:pageBreakBefore/>
      </w:pPr>
      <w:r>
        <w:rPr>
          <w:rFonts w:ascii="Arial" w:hAnsi="Arial" w:eastAsia="Arial"/>
          <w:b/>
          <w:color w:val="163A5F"/>
          <w:sz w:val="32"/>
        </w:rPr>
        <w:t>5. Kết nối ra phía ISP và NAT/PAT</w:t>
      </w:r>
    </w:p>
    <w:p w14:paraId="720AF157">
      <w:pPr>
        <w:keepLines w:val="0"/>
      </w:pPr>
      <w:r>
        <w:rPr>
          <w:rFonts w:ascii="Arial" w:hAnsi="Arial" w:eastAsia="Arial"/>
          <w:b w:val="0"/>
          <w:i w:val="0"/>
          <w:color w:val="1F1F1F"/>
          <w:sz w:val="21"/>
        </w:rPr>
        <w:t>R-EDGE nối LAN qua G0/0 (200.0.0.1/30) và nối R-ISP qua G0/1 (103.0.0.2/30). Router có route tổng hợp về 192.168.0.0/16 qua SW-CORE và default route ra 103.0.0.1. Các mạng private được NAT overload qua địa chỉ G0/1, nhờ đó nhiều client có thể dùng chung 103.0.0.2 khi truy cập phía ISP.</w:t>
      </w:r>
    </w:p>
    <w:tbl>
      <w:tblPr>
        <w:tblStyle w:val="12"/>
        <w:tblW w:w="0" w:type="auto"/>
        <w:jc w:val="center"/>
        <w:tblLayout w:type="fixed"/>
        <w:tblCellMar>
          <w:top w:w="0" w:type="dxa"/>
          <w:left w:w="108" w:type="dxa"/>
          <w:bottom w:w="0" w:type="dxa"/>
          <w:right w:w="108" w:type="dxa"/>
        </w:tblCellMar>
      </w:tblPr>
      <w:tblGrid>
        <w:gridCol w:w="9576"/>
      </w:tblGrid>
      <w:tr w14:paraId="7936AD32">
        <w:tblPrEx>
          <w:tblCellMar>
            <w:top w:w="0" w:type="dxa"/>
            <w:left w:w="108" w:type="dxa"/>
            <w:bottom w:w="0" w:type="dxa"/>
            <w:right w:w="108" w:type="dxa"/>
          </w:tblCellMar>
        </w:tblPrEx>
        <w:trPr>
          <w:cantSplit/>
          <w:jc w:val="center"/>
        </w:trPr>
        <w:tc>
          <w:tcPr>
            <w:tcW w:w="10166" w:type="dxa"/>
            <w:tcBorders>
              <w:top w:val="single" w:color="D6DCE2" w:sz="4" w:space="0"/>
              <w:left w:val="single" w:color="D6DCE2" w:sz="4" w:space="0"/>
              <w:bottom w:val="single" w:color="D6DCE2" w:sz="4" w:space="0"/>
              <w:right w:val="single" w:color="D6DCE2" w:sz="4" w:space="0"/>
            </w:tcBorders>
            <w:shd w:val="clear" w:color="auto" w:fill="F3F5F7"/>
          </w:tcPr>
          <w:p w14:paraId="131AE5EE">
            <w:pPr>
              <w:pStyle w:val="164"/>
            </w:pPr>
            <w:r>
              <w:rPr>
                <w:rFonts w:ascii="Consolas" w:hAnsi="Consolas" w:eastAsia="Consolas"/>
                <w:color w:val="30343A"/>
                <w:sz w:val="17"/>
              </w:rPr>
              <w:t>interface g0/0</w:t>
            </w:r>
            <w:r>
              <w:rPr>
                <w:rFonts w:ascii="Consolas" w:hAnsi="Consolas" w:eastAsia="Consolas"/>
                <w:color w:val="30343A"/>
                <w:sz w:val="17"/>
              </w:rPr>
              <w:br w:type="textWrapping"/>
            </w:r>
            <w:r>
              <w:rPr>
                <w:rFonts w:ascii="Consolas" w:hAnsi="Consolas" w:eastAsia="Consolas"/>
                <w:color w:val="30343A"/>
                <w:sz w:val="17"/>
              </w:rPr>
              <w:t xml:space="preserve"> ip address 200.0.0.1 255.255.255.252</w:t>
            </w:r>
            <w:r>
              <w:rPr>
                <w:rFonts w:ascii="Consolas" w:hAnsi="Consolas" w:eastAsia="Consolas"/>
                <w:color w:val="30343A"/>
                <w:sz w:val="17"/>
              </w:rPr>
              <w:br w:type="textWrapping"/>
            </w:r>
            <w:r>
              <w:rPr>
                <w:rFonts w:ascii="Consolas" w:hAnsi="Consolas" w:eastAsia="Consolas"/>
                <w:color w:val="30343A"/>
                <w:sz w:val="17"/>
              </w:rPr>
              <w:t xml:space="preserve"> ip nat inside</w:t>
            </w:r>
            <w:r>
              <w:rPr>
                <w:rFonts w:ascii="Consolas" w:hAnsi="Consolas" w:eastAsia="Consolas"/>
                <w:color w:val="30343A"/>
                <w:sz w:val="17"/>
              </w:rPr>
              <w:br w:type="textWrapping"/>
            </w:r>
            <w:r>
              <w:rPr>
                <w:rFonts w:ascii="Consolas" w:hAnsi="Consolas" w:eastAsia="Consolas"/>
                <w:color w:val="30343A"/>
                <w:sz w:val="17"/>
              </w:rPr>
              <w:t>interface g0/1</w:t>
            </w:r>
            <w:r>
              <w:rPr>
                <w:rFonts w:ascii="Consolas" w:hAnsi="Consolas" w:eastAsia="Consolas"/>
                <w:color w:val="30343A"/>
                <w:sz w:val="17"/>
              </w:rPr>
              <w:br w:type="textWrapping"/>
            </w:r>
            <w:r>
              <w:rPr>
                <w:rFonts w:ascii="Consolas" w:hAnsi="Consolas" w:eastAsia="Consolas"/>
                <w:color w:val="30343A"/>
                <w:sz w:val="17"/>
              </w:rPr>
              <w:t xml:space="preserve"> ip address 103.0.0.2 255.255.255.252</w:t>
            </w:r>
            <w:r>
              <w:rPr>
                <w:rFonts w:ascii="Consolas" w:hAnsi="Consolas" w:eastAsia="Consolas"/>
                <w:color w:val="30343A"/>
                <w:sz w:val="17"/>
              </w:rPr>
              <w:br w:type="textWrapping"/>
            </w:r>
            <w:r>
              <w:rPr>
                <w:rFonts w:ascii="Consolas" w:hAnsi="Consolas" w:eastAsia="Consolas"/>
                <w:color w:val="30343A"/>
                <w:sz w:val="17"/>
              </w:rPr>
              <w:t xml:space="preserve"> ip nat outside</w:t>
            </w:r>
            <w:r>
              <w:rPr>
                <w:rFonts w:ascii="Consolas" w:hAnsi="Consolas" w:eastAsia="Consolas"/>
                <w:color w:val="30343A"/>
                <w:sz w:val="17"/>
              </w:rPr>
              <w:br w:type="textWrapping"/>
            </w:r>
            <w:r>
              <w:rPr>
                <w:rFonts w:ascii="Consolas" w:hAnsi="Consolas" w:eastAsia="Consolas"/>
                <w:color w:val="30343A"/>
                <w:sz w:val="17"/>
              </w:rPr>
              <w:t>ip route 192.168.0.0 255.255.0.0 200.0.0.2</w:t>
            </w:r>
            <w:r>
              <w:rPr>
                <w:rFonts w:ascii="Consolas" w:hAnsi="Consolas" w:eastAsia="Consolas"/>
                <w:color w:val="30343A"/>
                <w:sz w:val="17"/>
              </w:rPr>
              <w:br w:type="textWrapping"/>
            </w:r>
            <w:r>
              <w:rPr>
                <w:rFonts w:ascii="Consolas" w:hAnsi="Consolas" w:eastAsia="Consolas"/>
                <w:color w:val="30343A"/>
                <w:sz w:val="17"/>
              </w:rPr>
              <w:t>ip route 0.0.0.0 0.0.0.0 103.0.0.1</w:t>
            </w:r>
            <w:r>
              <w:rPr>
                <w:rFonts w:ascii="Consolas" w:hAnsi="Consolas" w:eastAsia="Consolas"/>
                <w:color w:val="30343A"/>
                <w:sz w:val="17"/>
              </w:rPr>
              <w:br w:type="textWrapping"/>
            </w:r>
            <w:r>
              <w:rPr>
                <w:rFonts w:ascii="Consolas" w:hAnsi="Consolas" w:eastAsia="Consolas"/>
                <w:color w:val="30343A"/>
                <w:sz w:val="17"/>
              </w:rPr>
              <w:t>ip nat inside source list 1 interface g0/1 overload</w:t>
            </w:r>
          </w:p>
        </w:tc>
      </w:tr>
    </w:tbl>
    <w:p w14:paraId="716315B1">
      <w:pPr>
        <w:spacing w:after="0"/>
      </w:pPr>
    </w:p>
    <w:p w14:paraId="7A6A9EBB">
      <w:pPr>
        <w:pStyle w:val="3"/>
        <w:keepNext/>
      </w:pPr>
      <w:r>
        <w:rPr>
          <w:rFonts w:ascii="Arial" w:hAnsi="Arial" w:eastAsia="Arial"/>
          <w:b/>
          <w:color w:val="1F4E79"/>
          <w:sz w:val="25"/>
        </w:rPr>
        <w:t>5.1. Kiểm tra NAT/PAT</w:t>
      </w:r>
    </w:p>
    <w:p w14:paraId="5C399F1B">
      <w:pPr>
        <w:keepLines w:val="0"/>
      </w:pPr>
      <w:r>
        <w:rPr>
          <w:rFonts w:ascii="Arial" w:hAnsi="Arial" w:eastAsia="Arial"/>
          <w:b w:val="0"/>
          <w:i w:val="0"/>
          <w:color w:val="1F1F1F"/>
          <w:sz w:val="21"/>
        </w:rPr>
        <w:t>Từ PC-ADMIN-2, ping 103.0.0.1 thành công sau lần đầu timeout do quá trình ARP. Ngay sau đó, bảng NAT trên R-EDGE xuất hiện các ICMP translation có Inside local là 192.168.10.102 và Inside global là 103.0.0.2. Điều này xác nhận PAT đã thực sự xử lý traffic của client.</w:t>
      </w:r>
    </w:p>
    <w:p w14:paraId="3BE68BAD">
      <w:pPr>
        <w:spacing w:before="60" w:after="20"/>
        <w:jc w:val="center"/>
      </w:pPr>
      <w:r>
        <w:drawing>
          <wp:inline distT="0" distB="0" distL="114300" distR="114300">
            <wp:extent cx="5989320" cy="217741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89320" cy="2177523"/>
                    </a:xfrm>
                    <a:prstGeom prst="rect">
                      <a:avLst/>
                    </a:prstGeom>
                  </pic:spPr>
                </pic:pic>
              </a:graphicData>
            </a:graphic>
          </wp:inline>
        </w:drawing>
      </w:r>
    </w:p>
    <w:p w14:paraId="2D68CF54">
      <w:pPr>
        <w:pStyle w:val="165"/>
        <w:jc w:val="center"/>
      </w:pPr>
      <w:r>
        <w:t>Hình 7. Ping từ PC nội bộ ra R-ISP và các NAT/PAT translation trên R-EDGE.</w:t>
      </w:r>
    </w:p>
    <w:p w14:paraId="0103A973">
      <w:r>
        <w:br w:type="page"/>
      </w:r>
    </w:p>
    <w:p w14:paraId="11DA21A0">
      <w:pPr>
        <w:pStyle w:val="2"/>
        <w:keepNext/>
      </w:pPr>
      <w:r>
        <w:rPr>
          <w:rFonts w:ascii="Arial" w:hAnsi="Arial" w:eastAsia="Arial"/>
          <w:b/>
          <w:color w:val="163A5F"/>
          <w:sz w:val="32"/>
        </w:rPr>
        <w:t>6. Kiểm soát truy cập và quản trị thiết bị</w:t>
      </w:r>
    </w:p>
    <w:p w14:paraId="62A75FF9">
      <w:pPr>
        <w:pStyle w:val="3"/>
        <w:keepNext/>
      </w:pPr>
      <w:r>
        <w:rPr>
          <w:rFonts w:ascii="Arial" w:hAnsi="Arial" w:eastAsia="Arial"/>
          <w:b/>
          <w:color w:val="1F4E79"/>
          <w:sz w:val="25"/>
        </w:rPr>
        <w:t>6.1. ACL cho VLAN STAFF</w:t>
      </w:r>
    </w:p>
    <w:p w14:paraId="07A06D79">
      <w:pPr>
        <w:keepLines w:val="0"/>
      </w:pPr>
      <w:r>
        <w:rPr>
          <w:rFonts w:ascii="Arial" w:hAnsi="Arial" w:eastAsia="Arial"/>
          <w:b w:val="0"/>
          <w:i w:val="0"/>
          <w:color w:val="1F1F1F"/>
          <w:sz w:val="21"/>
        </w:rPr>
        <w:t>STAFF_POLICY được gắn inbound trên SVI VLAN 20. Chính sách cho phép DHCP, DNS và HTTP/HTTPS tới server nội bộ; chặn STAFF truy cập VLAN ADMIN và các dịch vụ khác trong VLAN SERVER; các đích còn lại vẫn được phép. IT không áp ACL hạn chế để phục vụ công việc quản trị và hỗ trợ kỹ thuật.</w:t>
      </w:r>
    </w:p>
    <w:tbl>
      <w:tblPr>
        <w:tblStyle w:val="12"/>
        <w:tblW w:w="0" w:type="auto"/>
        <w:jc w:val="center"/>
        <w:tblLayout w:type="fixed"/>
        <w:tblCellMar>
          <w:top w:w="0" w:type="dxa"/>
          <w:left w:w="108" w:type="dxa"/>
          <w:bottom w:w="0" w:type="dxa"/>
          <w:right w:w="108" w:type="dxa"/>
        </w:tblCellMar>
      </w:tblPr>
      <w:tblGrid>
        <w:gridCol w:w="9576"/>
      </w:tblGrid>
      <w:tr w14:paraId="5AAC62BA">
        <w:tblPrEx>
          <w:tblCellMar>
            <w:top w:w="0" w:type="dxa"/>
            <w:left w:w="108" w:type="dxa"/>
            <w:bottom w:w="0" w:type="dxa"/>
            <w:right w:w="108" w:type="dxa"/>
          </w:tblCellMar>
        </w:tblPrEx>
        <w:trPr>
          <w:cantSplit/>
          <w:jc w:val="center"/>
        </w:trPr>
        <w:tc>
          <w:tcPr>
            <w:tcW w:w="10166" w:type="dxa"/>
            <w:tcBorders>
              <w:top w:val="single" w:color="D6DCE2" w:sz="4" w:space="0"/>
              <w:left w:val="single" w:color="D6DCE2" w:sz="4" w:space="0"/>
              <w:bottom w:val="single" w:color="D6DCE2" w:sz="4" w:space="0"/>
              <w:right w:val="single" w:color="D6DCE2" w:sz="4" w:space="0"/>
            </w:tcBorders>
            <w:shd w:val="clear" w:color="auto" w:fill="F3F5F7"/>
          </w:tcPr>
          <w:p w14:paraId="2FB323F5">
            <w:pPr>
              <w:pStyle w:val="164"/>
            </w:pPr>
            <w:r>
              <w:rPr>
                <w:rFonts w:ascii="Consolas" w:hAnsi="Consolas" w:eastAsia="Consolas"/>
                <w:color w:val="30343A"/>
                <w:sz w:val="17"/>
              </w:rPr>
              <w:t>ip access-list extended STAFF_POLICY</w:t>
            </w:r>
            <w:r>
              <w:rPr>
                <w:rFonts w:ascii="Consolas" w:hAnsi="Consolas" w:eastAsia="Consolas"/>
                <w:color w:val="30343A"/>
                <w:sz w:val="17"/>
              </w:rPr>
              <w:br w:type="textWrapping"/>
            </w:r>
            <w:r>
              <w:rPr>
                <w:rFonts w:ascii="Consolas" w:hAnsi="Consolas" w:eastAsia="Consolas"/>
                <w:color w:val="30343A"/>
                <w:sz w:val="17"/>
              </w:rPr>
              <w:t xml:space="preserve"> permit udp any eq 68 any eq 67</w:t>
            </w:r>
            <w:r>
              <w:rPr>
                <w:rFonts w:ascii="Consolas" w:hAnsi="Consolas" w:eastAsia="Consolas"/>
                <w:color w:val="30343A"/>
                <w:sz w:val="17"/>
              </w:rPr>
              <w:br w:type="textWrapping"/>
            </w:r>
            <w:r>
              <w:rPr>
                <w:rFonts w:ascii="Consolas" w:hAnsi="Consolas" w:eastAsia="Consolas"/>
                <w:color w:val="30343A"/>
                <w:sz w:val="17"/>
              </w:rPr>
              <w:t xml:space="preserve"> permit udp 192.168.20.0 0.0.0.255 host 192.168.40.10 eq 53</w:t>
            </w:r>
            <w:r>
              <w:rPr>
                <w:rFonts w:ascii="Consolas" w:hAnsi="Consolas" w:eastAsia="Consolas"/>
                <w:color w:val="30343A"/>
                <w:sz w:val="17"/>
              </w:rPr>
              <w:br w:type="textWrapping"/>
            </w:r>
            <w:r>
              <w:rPr>
                <w:rFonts w:ascii="Consolas" w:hAnsi="Consolas" w:eastAsia="Consolas"/>
                <w:color w:val="30343A"/>
                <w:sz w:val="17"/>
              </w:rPr>
              <w:t xml:space="preserve"> permit tcp 192.168.20.0 0.0.0.255 host 192.168.40.10 eq 80</w:t>
            </w:r>
            <w:r>
              <w:rPr>
                <w:rFonts w:ascii="Consolas" w:hAnsi="Consolas" w:eastAsia="Consolas"/>
                <w:color w:val="30343A"/>
                <w:sz w:val="17"/>
              </w:rPr>
              <w:br w:type="textWrapping"/>
            </w:r>
            <w:r>
              <w:rPr>
                <w:rFonts w:ascii="Consolas" w:hAnsi="Consolas" w:eastAsia="Consolas"/>
                <w:color w:val="30343A"/>
                <w:sz w:val="17"/>
              </w:rPr>
              <w:t xml:space="preserve"> permit tcp 192.168.20.0 0.0.0.255 host 192.168.40.10 eq 443</w:t>
            </w:r>
            <w:r>
              <w:rPr>
                <w:rFonts w:ascii="Consolas" w:hAnsi="Consolas" w:eastAsia="Consolas"/>
                <w:color w:val="30343A"/>
                <w:sz w:val="17"/>
              </w:rPr>
              <w:br w:type="textWrapping"/>
            </w:r>
            <w:r>
              <w:rPr>
                <w:rFonts w:ascii="Consolas" w:hAnsi="Consolas" w:eastAsia="Consolas"/>
                <w:color w:val="30343A"/>
                <w:sz w:val="17"/>
              </w:rPr>
              <w:t xml:space="preserve"> deny ip 192.168.20.0 0.0.0.255 192.168.10.0 0.0.0.255</w:t>
            </w:r>
            <w:r>
              <w:rPr>
                <w:rFonts w:ascii="Consolas" w:hAnsi="Consolas" w:eastAsia="Consolas"/>
                <w:color w:val="30343A"/>
                <w:sz w:val="17"/>
              </w:rPr>
              <w:br w:type="textWrapping"/>
            </w:r>
            <w:r>
              <w:rPr>
                <w:rFonts w:ascii="Consolas" w:hAnsi="Consolas" w:eastAsia="Consolas"/>
                <w:color w:val="30343A"/>
                <w:sz w:val="17"/>
              </w:rPr>
              <w:t xml:space="preserve"> deny ip 192.168.20.0 0.0.0.255 192.168.40.0 0.0.0.255</w:t>
            </w:r>
            <w:r>
              <w:rPr>
                <w:rFonts w:ascii="Consolas" w:hAnsi="Consolas" w:eastAsia="Consolas"/>
                <w:color w:val="30343A"/>
                <w:sz w:val="17"/>
              </w:rPr>
              <w:br w:type="textWrapping"/>
            </w:r>
            <w:r>
              <w:rPr>
                <w:rFonts w:ascii="Consolas" w:hAnsi="Consolas" w:eastAsia="Consolas"/>
                <w:color w:val="30343A"/>
                <w:sz w:val="17"/>
              </w:rPr>
              <w:t xml:space="preserve"> permit ip 192.168.20.0 0.0.0.255 any</w:t>
            </w:r>
            <w:r>
              <w:rPr>
                <w:rFonts w:ascii="Consolas" w:hAnsi="Consolas" w:eastAsia="Consolas"/>
                <w:color w:val="30343A"/>
                <w:sz w:val="17"/>
              </w:rPr>
              <w:br w:type="textWrapping"/>
            </w:r>
            <w:r>
              <w:rPr>
                <w:rFonts w:ascii="Consolas" w:hAnsi="Consolas" w:eastAsia="Consolas"/>
                <w:color w:val="30343A"/>
                <w:sz w:val="17"/>
              </w:rPr>
              <w:t>interface vlan 20</w:t>
            </w:r>
            <w:r>
              <w:rPr>
                <w:rFonts w:ascii="Consolas" w:hAnsi="Consolas" w:eastAsia="Consolas"/>
                <w:color w:val="30343A"/>
                <w:sz w:val="17"/>
              </w:rPr>
              <w:br w:type="textWrapping"/>
            </w:r>
            <w:r>
              <w:rPr>
                <w:rFonts w:ascii="Consolas" w:hAnsi="Consolas" w:eastAsia="Consolas"/>
                <w:color w:val="30343A"/>
                <w:sz w:val="17"/>
              </w:rPr>
              <w:t xml:space="preserve"> ip access-group STAFF_POLICY in</w:t>
            </w:r>
          </w:p>
        </w:tc>
      </w:tr>
    </w:tbl>
    <w:p w14:paraId="5066FD33">
      <w:pPr>
        <w:spacing w:after="0"/>
      </w:pPr>
    </w:p>
    <w:p w14:paraId="5A4B0685">
      <w:pPr>
        <w:spacing w:before="60" w:after="20"/>
        <w:jc w:val="center"/>
      </w:pPr>
      <w:r>
        <w:drawing>
          <wp:inline distT="0" distB="0" distL="114300" distR="114300">
            <wp:extent cx="5120640" cy="533590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20640" cy="5336530"/>
                    </a:xfrm>
                    <a:prstGeom prst="rect">
                      <a:avLst/>
                    </a:prstGeom>
                  </pic:spPr>
                </pic:pic>
              </a:graphicData>
            </a:graphic>
          </wp:inline>
        </w:drawing>
      </w:r>
    </w:p>
    <w:p w14:paraId="77194E0D">
      <w:pPr>
        <w:pStyle w:val="165"/>
        <w:jc w:val="center"/>
      </w:pPr>
      <w:r>
        <w:t>Hình 8. STAFF_POLICY được tạo và gắn inbound vào VLAN 20 trên SW-CORE.</w:t>
      </w:r>
    </w:p>
    <w:p w14:paraId="6C7F68BA">
      <w:pPr>
        <w:pStyle w:val="3"/>
        <w:keepNext/>
      </w:pPr>
      <w:r>
        <w:rPr>
          <w:rFonts w:ascii="Arial" w:hAnsi="Arial" w:eastAsia="Arial"/>
          <w:b/>
          <w:color w:val="1F4E79"/>
          <w:sz w:val="25"/>
        </w:rPr>
        <w:t>6.2. SSH Management qua VLAN 99</w:t>
      </w:r>
    </w:p>
    <w:p w14:paraId="315593B9">
      <w:pPr>
        <w:keepLines w:val="0"/>
      </w:pPr>
      <w:r>
        <w:rPr>
          <w:rFonts w:ascii="Arial" w:hAnsi="Arial" w:eastAsia="Arial"/>
          <w:b w:val="0"/>
          <w:i w:val="0"/>
          <w:color w:val="1F1F1F"/>
          <w:sz w:val="21"/>
        </w:rPr>
        <w:t>VLAN 99 được dùng riêng cho quản trị. PC-MGMT có IP 192.168.99.10 và là nguồn được phép SSH vào SW-CORE. Access-list 99 chỉ permit subnet 192.168.99.0/24 trên line VTY; các nguồn từ ADMIN/STAFF không thuộc subnet này bị implicit deny. Cách làm này tách lưu lượng quản trị khỏi mạng người dùng và không cần mở Telnet.</w:t>
      </w:r>
    </w:p>
    <w:tbl>
      <w:tblPr>
        <w:tblStyle w:val="12"/>
        <w:tblW w:w="0" w:type="auto"/>
        <w:jc w:val="center"/>
        <w:tblLayout w:type="fixed"/>
        <w:tblCellMar>
          <w:top w:w="0" w:type="dxa"/>
          <w:left w:w="108" w:type="dxa"/>
          <w:bottom w:w="0" w:type="dxa"/>
          <w:right w:w="108" w:type="dxa"/>
        </w:tblCellMar>
      </w:tblPr>
      <w:tblGrid>
        <w:gridCol w:w="9576"/>
      </w:tblGrid>
      <w:tr w14:paraId="67957D29">
        <w:tblPrEx>
          <w:tblCellMar>
            <w:top w:w="0" w:type="dxa"/>
            <w:left w:w="108" w:type="dxa"/>
            <w:bottom w:w="0" w:type="dxa"/>
            <w:right w:w="108" w:type="dxa"/>
          </w:tblCellMar>
        </w:tblPrEx>
        <w:trPr>
          <w:cantSplit/>
          <w:jc w:val="center"/>
        </w:trPr>
        <w:tc>
          <w:tcPr>
            <w:tcW w:w="10166" w:type="dxa"/>
            <w:tcBorders>
              <w:top w:val="single" w:color="D6DCE2" w:sz="4" w:space="0"/>
              <w:left w:val="single" w:color="D6DCE2" w:sz="4" w:space="0"/>
              <w:bottom w:val="single" w:color="D6DCE2" w:sz="4" w:space="0"/>
              <w:right w:val="single" w:color="D6DCE2" w:sz="4" w:space="0"/>
            </w:tcBorders>
            <w:shd w:val="clear" w:color="auto" w:fill="F3F5F7"/>
          </w:tcPr>
          <w:p w14:paraId="5CBC5EE6">
            <w:pPr>
              <w:pStyle w:val="164"/>
            </w:pPr>
            <w:r>
              <w:rPr>
                <w:rFonts w:ascii="Consolas" w:hAnsi="Consolas" w:eastAsia="Consolas"/>
                <w:color w:val="30343A"/>
                <w:sz w:val="17"/>
              </w:rPr>
              <w:t>access-list 99 permit 192.168.99.0 0.0.0.255</w:t>
            </w:r>
            <w:r>
              <w:rPr>
                <w:rFonts w:ascii="Consolas" w:hAnsi="Consolas" w:eastAsia="Consolas"/>
                <w:color w:val="30343A"/>
                <w:sz w:val="17"/>
              </w:rPr>
              <w:br w:type="textWrapping"/>
            </w:r>
            <w:r>
              <w:rPr>
                <w:rFonts w:ascii="Consolas" w:hAnsi="Consolas" w:eastAsia="Consolas"/>
                <w:color w:val="30343A"/>
                <w:sz w:val="17"/>
              </w:rPr>
              <w:t>line vty 0 4</w:t>
            </w:r>
            <w:r>
              <w:rPr>
                <w:rFonts w:ascii="Consolas" w:hAnsi="Consolas" w:eastAsia="Consolas"/>
                <w:color w:val="30343A"/>
                <w:sz w:val="17"/>
              </w:rPr>
              <w:br w:type="textWrapping"/>
            </w:r>
            <w:r>
              <w:rPr>
                <w:rFonts w:ascii="Consolas" w:hAnsi="Consolas" w:eastAsia="Consolas"/>
                <w:color w:val="30343A"/>
                <w:sz w:val="17"/>
              </w:rPr>
              <w:t xml:space="preserve"> login local</w:t>
            </w:r>
            <w:r>
              <w:rPr>
                <w:rFonts w:ascii="Consolas" w:hAnsi="Consolas" w:eastAsia="Consolas"/>
                <w:color w:val="30343A"/>
                <w:sz w:val="17"/>
              </w:rPr>
              <w:br w:type="textWrapping"/>
            </w:r>
            <w:r>
              <w:rPr>
                <w:rFonts w:ascii="Consolas" w:hAnsi="Consolas" w:eastAsia="Consolas"/>
                <w:color w:val="30343A"/>
                <w:sz w:val="17"/>
              </w:rPr>
              <w:t xml:space="preserve"> transport input ssh</w:t>
            </w:r>
            <w:r>
              <w:rPr>
                <w:rFonts w:ascii="Consolas" w:hAnsi="Consolas" w:eastAsia="Consolas"/>
                <w:color w:val="30343A"/>
                <w:sz w:val="17"/>
              </w:rPr>
              <w:br w:type="textWrapping"/>
            </w:r>
            <w:r>
              <w:rPr>
                <w:rFonts w:ascii="Consolas" w:hAnsi="Consolas" w:eastAsia="Consolas"/>
                <w:color w:val="30343A"/>
                <w:sz w:val="17"/>
              </w:rPr>
              <w:t xml:space="preserve"> access-class 99 in</w:t>
            </w:r>
          </w:p>
        </w:tc>
      </w:tr>
    </w:tbl>
    <w:p w14:paraId="1AB73995">
      <w:pPr>
        <w:spacing w:after="0"/>
      </w:pPr>
    </w:p>
    <w:p w14:paraId="58C3833C">
      <w:pPr>
        <w:spacing w:before="60" w:after="20"/>
        <w:jc w:val="center"/>
      </w:pPr>
      <w:r>
        <w:drawing>
          <wp:inline distT="0" distB="0" distL="114300" distR="114300">
            <wp:extent cx="5074920" cy="37484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74920" cy="3748987"/>
                    </a:xfrm>
                    <a:prstGeom prst="rect">
                      <a:avLst/>
                    </a:prstGeom>
                  </pic:spPr>
                </pic:pic>
              </a:graphicData>
            </a:graphic>
          </wp:inline>
        </w:drawing>
      </w:r>
    </w:p>
    <w:p w14:paraId="7AB9F67D">
      <w:pPr>
        <w:pStyle w:val="165"/>
        <w:jc w:val="center"/>
      </w:pPr>
      <w:r>
        <w:t>Hình 9. PC-MGMT SSH thành công vào SW-CORE bằng tài khoản netadmin.</w:t>
      </w:r>
    </w:p>
    <w:p w14:paraId="198335D9">
      <w:r>
        <w:br w:type="page"/>
      </w:r>
    </w:p>
    <w:p w14:paraId="277ED564">
      <w:pPr>
        <w:pStyle w:val="2"/>
        <w:keepNext/>
      </w:pPr>
      <w:r>
        <w:rPr>
          <w:rFonts w:ascii="Arial" w:hAnsi="Arial" w:eastAsia="Arial"/>
          <w:b/>
          <w:color w:val="163A5F"/>
          <w:sz w:val="32"/>
        </w:rPr>
        <w:t>7. Kiểm thử và kết quả</w:t>
      </w:r>
    </w:p>
    <w:p w14:paraId="2BEB025C">
      <w:pPr>
        <w:keepLines w:val="0"/>
      </w:pPr>
      <w:r>
        <w:rPr>
          <w:rFonts w:ascii="Arial" w:hAnsi="Arial" w:eastAsia="Arial"/>
          <w:b w:val="0"/>
          <w:i w:val="0"/>
          <w:color w:val="1F1F1F"/>
          <w:sz w:val="21"/>
        </w:rPr>
        <w:t>Sau khi cấu hình xong, hệ thống được kiểm tra theo từng lớp: VLAN/trunk, routing, DHCP/DNS/HTTP, NAT/PAT và quản trị SSH. Các ảnh chụp trong thư mục dự án được dùng làm minh chứng cho trạng thái cuối của lab.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1"/>
        <w:gridCol w:w="2541"/>
        <w:gridCol w:w="2541"/>
        <w:gridCol w:w="2541"/>
      </w:tblGrid>
      <w:tr w14:paraId="03F0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blHeader/>
          <w:jc w:val="center"/>
        </w:trPr>
        <w:tc>
          <w:tcPr>
            <w:tcW w:w="1944" w:type="dxa"/>
            <w:shd w:val="clear" w:color="auto" w:fill="163A5F"/>
            <w:vAlign w:val="center"/>
          </w:tcPr>
          <w:p w14:paraId="7FC877DD">
            <w:pPr>
              <w:jc w:val="center"/>
            </w:pPr>
            <w:r>
              <w:rPr>
                <w:rFonts w:ascii="Arial" w:hAnsi="Arial" w:eastAsia="Arial"/>
                <w:b/>
                <w:color w:val="FFFFFF"/>
                <w:sz w:val="18"/>
              </w:rPr>
              <w:t>Hạng mục</w:t>
            </w:r>
          </w:p>
        </w:tc>
        <w:tc>
          <w:tcPr>
            <w:tcW w:w="2520" w:type="dxa"/>
            <w:shd w:val="clear" w:color="auto" w:fill="163A5F"/>
            <w:vAlign w:val="center"/>
          </w:tcPr>
          <w:p w14:paraId="3D93BCA0">
            <w:pPr>
              <w:jc w:val="center"/>
            </w:pPr>
            <w:r>
              <w:rPr>
                <w:rFonts w:ascii="Arial" w:hAnsi="Arial" w:eastAsia="Arial"/>
                <w:b/>
                <w:color w:val="FFFFFF"/>
                <w:sz w:val="18"/>
              </w:rPr>
              <w:t>Cách kiểm tra</w:t>
            </w:r>
          </w:p>
        </w:tc>
        <w:tc>
          <w:tcPr>
            <w:tcW w:w="1512" w:type="dxa"/>
            <w:shd w:val="clear" w:color="auto" w:fill="163A5F"/>
            <w:vAlign w:val="center"/>
          </w:tcPr>
          <w:p w14:paraId="6162BCBE">
            <w:pPr>
              <w:jc w:val="center"/>
            </w:pPr>
            <w:r>
              <w:rPr>
                <w:rFonts w:ascii="Arial" w:hAnsi="Arial" w:eastAsia="Arial"/>
                <w:b/>
                <w:color w:val="FFFFFF"/>
                <w:sz w:val="18"/>
              </w:rPr>
              <w:t>Kết quả</w:t>
            </w:r>
          </w:p>
        </w:tc>
        <w:tc>
          <w:tcPr>
            <w:tcW w:w="3528" w:type="dxa"/>
            <w:shd w:val="clear" w:color="auto" w:fill="163A5F"/>
            <w:vAlign w:val="center"/>
          </w:tcPr>
          <w:p w14:paraId="6FD24683">
            <w:pPr>
              <w:jc w:val="center"/>
            </w:pPr>
            <w:r>
              <w:rPr>
                <w:rFonts w:ascii="Arial" w:hAnsi="Arial" w:eastAsia="Arial"/>
                <w:b/>
                <w:color w:val="FFFFFF"/>
                <w:sz w:val="18"/>
              </w:rPr>
              <w:t>Ghi chú</w:t>
            </w:r>
          </w:p>
        </w:tc>
      </w:tr>
      <w:tr w14:paraId="303A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1B19F69E">
            <w:r>
              <w:rPr>
                <w:rFonts w:ascii="Arial" w:hAnsi="Arial" w:eastAsia="Arial"/>
                <w:b/>
                <w:color w:val="1F1F1F"/>
                <w:sz w:val="17"/>
              </w:rPr>
              <w:t>VLAN 10/20/30/40/99</w:t>
            </w:r>
          </w:p>
        </w:tc>
        <w:tc>
          <w:tcPr>
            <w:tcW w:w="2520" w:type="dxa"/>
            <w:vAlign w:val="center"/>
          </w:tcPr>
          <w:p w14:paraId="026FE523">
            <w:r>
              <w:rPr>
                <w:rFonts w:ascii="Arial" w:hAnsi="Arial" w:eastAsia="Arial"/>
                <w:color w:val="1F1F1F"/>
                <w:sz w:val="17"/>
              </w:rPr>
              <w:t>show vlan brief</w:t>
            </w:r>
          </w:p>
        </w:tc>
        <w:tc>
          <w:tcPr>
            <w:tcW w:w="1512" w:type="dxa"/>
            <w:vAlign w:val="center"/>
          </w:tcPr>
          <w:p w14:paraId="1C91B91A">
            <w:r>
              <w:rPr>
                <w:rFonts w:ascii="Arial" w:hAnsi="Arial" w:eastAsia="Arial"/>
                <w:color w:val="1F1F1F"/>
                <w:sz w:val="17"/>
              </w:rPr>
              <w:t>Đạt</w:t>
            </w:r>
          </w:p>
        </w:tc>
        <w:tc>
          <w:tcPr>
            <w:tcW w:w="3528" w:type="dxa"/>
            <w:vAlign w:val="center"/>
          </w:tcPr>
          <w:p w14:paraId="597778B3">
            <w:r>
              <w:rPr>
                <w:rFonts w:ascii="Arial" w:hAnsi="Arial" w:eastAsia="Arial"/>
                <w:color w:val="1F1F1F"/>
                <w:sz w:val="17"/>
              </w:rPr>
              <w:t>Các VLAN xuất hiện active; SERVER ở Fa0/10, MGMT ở Fa0/11.</w:t>
            </w:r>
          </w:p>
        </w:tc>
      </w:tr>
      <w:tr w14:paraId="17D5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7ACF9333">
            <w:r>
              <w:rPr>
                <w:rFonts w:ascii="Arial" w:hAnsi="Arial" w:eastAsia="Arial"/>
                <w:b/>
                <w:color w:val="1F1F1F"/>
                <w:sz w:val="17"/>
              </w:rPr>
              <w:t>Trunk Core ↔ Access</w:t>
            </w:r>
          </w:p>
        </w:tc>
        <w:tc>
          <w:tcPr>
            <w:tcW w:w="2520" w:type="dxa"/>
            <w:vAlign w:val="center"/>
          </w:tcPr>
          <w:p w14:paraId="74AA1FEC">
            <w:r>
              <w:rPr>
                <w:rFonts w:ascii="Arial" w:hAnsi="Arial" w:eastAsia="Arial"/>
                <w:color w:val="1F1F1F"/>
                <w:sz w:val="17"/>
              </w:rPr>
              <w:t>show interfaces trunk</w:t>
            </w:r>
          </w:p>
        </w:tc>
        <w:tc>
          <w:tcPr>
            <w:tcW w:w="1512" w:type="dxa"/>
            <w:vAlign w:val="center"/>
          </w:tcPr>
          <w:p w14:paraId="32E55772">
            <w:r>
              <w:rPr>
                <w:rFonts w:ascii="Arial" w:hAnsi="Arial" w:eastAsia="Arial"/>
                <w:color w:val="1F1F1F"/>
                <w:sz w:val="17"/>
              </w:rPr>
              <w:t>Đạt</w:t>
            </w:r>
          </w:p>
        </w:tc>
        <w:tc>
          <w:tcPr>
            <w:tcW w:w="3528" w:type="dxa"/>
            <w:vAlign w:val="center"/>
          </w:tcPr>
          <w:p w14:paraId="3EDE1804">
            <w:r>
              <w:rPr>
                <w:rFonts w:ascii="Arial" w:hAnsi="Arial" w:eastAsia="Arial"/>
                <w:color w:val="1F1F1F"/>
                <w:sz w:val="17"/>
              </w:rPr>
              <w:t>Fa0/21, Fa0/22, Fa0/23 trunk; allowed VLAN 10,20,30,40,99.</w:t>
            </w:r>
          </w:p>
        </w:tc>
      </w:tr>
      <w:tr w14:paraId="3504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5E87FF97">
            <w:r>
              <w:rPr>
                <w:rFonts w:ascii="Arial" w:hAnsi="Arial" w:eastAsia="Arial"/>
                <w:b/>
                <w:color w:val="1F1F1F"/>
                <w:sz w:val="17"/>
              </w:rPr>
              <w:t>Inter-VLAN Routing</w:t>
            </w:r>
          </w:p>
        </w:tc>
        <w:tc>
          <w:tcPr>
            <w:tcW w:w="2520" w:type="dxa"/>
            <w:vAlign w:val="center"/>
          </w:tcPr>
          <w:p w14:paraId="3D8FE751">
            <w:r>
              <w:rPr>
                <w:rFonts w:ascii="Arial" w:hAnsi="Arial" w:eastAsia="Arial"/>
                <w:color w:val="1F1F1F"/>
                <w:sz w:val="17"/>
              </w:rPr>
              <w:t>show ip route</w:t>
            </w:r>
          </w:p>
        </w:tc>
        <w:tc>
          <w:tcPr>
            <w:tcW w:w="1512" w:type="dxa"/>
            <w:vAlign w:val="center"/>
          </w:tcPr>
          <w:p w14:paraId="5AED6E05">
            <w:r>
              <w:rPr>
                <w:rFonts w:ascii="Arial" w:hAnsi="Arial" w:eastAsia="Arial"/>
                <w:color w:val="1F1F1F"/>
                <w:sz w:val="17"/>
              </w:rPr>
              <w:t>Đạt</w:t>
            </w:r>
          </w:p>
        </w:tc>
        <w:tc>
          <w:tcPr>
            <w:tcW w:w="3528" w:type="dxa"/>
            <w:vAlign w:val="center"/>
          </w:tcPr>
          <w:p w14:paraId="71E1A90F">
            <w:r>
              <w:rPr>
                <w:rFonts w:ascii="Arial" w:hAnsi="Arial" w:eastAsia="Arial"/>
                <w:color w:val="1F1F1F"/>
                <w:sz w:val="17"/>
              </w:rPr>
              <w:t>Năm mạng VLAN connected; default route qua 200.0.0.1.</w:t>
            </w:r>
          </w:p>
        </w:tc>
      </w:tr>
      <w:tr w14:paraId="1C78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50FCD8D2">
            <w:r>
              <w:rPr>
                <w:rFonts w:ascii="Arial" w:hAnsi="Arial" w:eastAsia="Arial"/>
                <w:b/>
                <w:color w:val="1F1F1F"/>
                <w:sz w:val="17"/>
              </w:rPr>
              <w:t>DHCP</w:t>
            </w:r>
          </w:p>
        </w:tc>
        <w:tc>
          <w:tcPr>
            <w:tcW w:w="2520" w:type="dxa"/>
            <w:vAlign w:val="center"/>
          </w:tcPr>
          <w:p w14:paraId="47557A2E">
            <w:r>
              <w:rPr>
                <w:rFonts w:ascii="Arial" w:hAnsi="Arial" w:eastAsia="Arial"/>
                <w:color w:val="1F1F1F"/>
                <w:sz w:val="17"/>
              </w:rPr>
              <w:t>PC IP Configuration</w:t>
            </w:r>
          </w:p>
        </w:tc>
        <w:tc>
          <w:tcPr>
            <w:tcW w:w="1512" w:type="dxa"/>
            <w:vAlign w:val="center"/>
          </w:tcPr>
          <w:p w14:paraId="337BDA6D">
            <w:r>
              <w:rPr>
                <w:rFonts w:ascii="Arial" w:hAnsi="Arial" w:eastAsia="Arial"/>
                <w:color w:val="1F1F1F"/>
                <w:sz w:val="17"/>
              </w:rPr>
              <w:t>Đạt</w:t>
            </w:r>
          </w:p>
        </w:tc>
        <w:tc>
          <w:tcPr>
            <w:tcW w:w="3528" w:type="dxa"/>
            <w:vAlign w:val="center"/>
          </w:tcPr>
          <w:p w14:paraId="7F9A1F3D">
            <w:r>
              <w:rPr>
                <w:rFonts w:ascii="Arial" w:hAnsi="Arial" w:eastAsia="Arial"/>
                <w:color w:val="1F1F1F"/>
                <w:sz w:val="17"/>
              </w:rPr>
              <w:t>PC-ADMIN-2 nhận 192.168.10.102/24 đúng gateway/DNS.</w:t>
            </w:r>
          </w:p>
        </w:tc>
      </w:tr>
      <w:tr w14:paraId="1508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2D8310C6">
            <w:r>
              <w:rPr>
                <w:rFonts w:ascii="Arial" w:hAnsi="Arial" w:eastAsia="Arial"/>
                <w:b/>
                <w:color w:val="1F1F1F"/>
                <w:sz w:val="17"/>
              </w:rPr>
              <w:t>DNS + HTTP</w:t>
            </w:r>
          </w:p>
        </w:tc>
        <w:tc>
          <w:tcPr>
            <w:tcW w:w="2520" w:type="dxa"/>
            <w:vAlign w:val="center"/>
          </w:tcPr>
          <w:p w14:paraId="6C81BDDF">
            <w:r>
              <w:rPr>
                <w:rFonts w:ascii="Arial" w:hAnsi="Arial" w:eastAsia="Arial"/>
                <w:color w:val="1F1F1F"/>
                <w:sz w:val="17"/>
              </w:rPr>
              <w:t>Web Browser</w:t>
            </w:r>
          </w:p>
        </w:tc>
        <w:tc>
          <w:tcPr>
            <w:tcW w:w="1512" w:type="dxa"/>
            <w:vAlign w:val="center"/>
          </w:tcPr>
          <w:p w14:paraId="07DBBD46">
            <w:r>
              <w:rPr>
                <w:rFonts w:ascii="Arial" w:hAnsi="Arial" w:eastAsia="Arial"/>
                <w:color w:val="1F1F1F"/>
                <w:sz w:val="17"/>
              </w:rPr>
              <w:t>Đạt</w:t>
            </w:r>
          </w:p>
        </w:tc>
        <w:tc>
          <w:tcPr>
            <w:tcW w:w="3528" w:type="dxa"/>
            <w:vAlign w:val="center"/>
          </w:tcPr>
          <w:p w14:paraId="271B3874">
            <w:r>
              <w:rPr>
                <w:rFonts w:ascii="Arial" w:hAnsi="Arial" w:eastAsia="Arial"/>
                <w:color w:val="1F1F1F"/>
                <w:sz w:val="17"/>
              </w:rPr>
              <w:t>www.company.local mở trang Internal Company Web Server.</w:t>
            </w:r>
          </w:p>
        </w:tc>
      </w:tr>
      <w:tr w14:paraId="0107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1C5F0942">
            <w:r>
              <w:rPr>
                <w:rFonts w:ascii="Arial" w:hAnsi="Arial" w:eastAsia="Arial"/>
                <w:b/>
                <w:color w:val="1F1F1F"/>
                <w:sz w:val="17"/>
              </w:rPr>
              <w:t>NAT/PAT</w:t>
            </w:r>
          </w:p>
        </w:tc>
        <w:tc>
          <w:tcPr>
            <w:tcW w:w="2520" w:type="dxa"/>
            <w:vAlign w:val="center"/>
          </w:tcPr>
          <w:p w14:paraId="1C24D7C6">
            <w:r>
              <w:rPr>
                <w:rFonts w:ascii="Arial" w:hAnsi="Arial" w:eastAsia="Arial"/>
                <w:color w:val="1F1F1F"/>
                <w:sz w:val="17"/>
              </w:rPr>
              <w:t>show ip nat translations</w:t>
            </w:r>
          </w:p>
        </w:tc>
        <w:tc>
          <w:tcPr>
            <w:tcW w:w="1512" w:type="dxa"/>
            <w:vAlign w:val="center"/>
          </w:tcPr>
          <w:p w14:paraId="29BF15A5">
            <w:r>
              <w:rPr>
                <w:rFonts w:ascii="Arial" w:hAnsi="Arial" w:eastAsia="Arial"/>
                <w:color w:val="1F1F1F"/>
                <w:sz w:val="17"/>
              </w:rPr>
              <w:t>Đạt</w:t>
            </w:r>
          </w:p>
        </w:tc>
        <w:tc>
          <w:tcPr>
            <w:tcW w:w="3528" w:type="dxa"/>
            <w:vAlign w:val="center"/>
          </w:tcPr>
          <w:p w14:paraId="35DCD82F">
            <w:r>
              <w:rPr>
                <w:rFonts w:ascii="Arial" w:hAnsi="Arial" w:eastAsia="Arial"/>
                <w:color w:val="1F1F1F"/>
                <w:sz w:val="17"/>
              </w:rPr>
              <w:t>192.168.10.102 được dịch thành 103.0.0.2.</w:t>
            </w:r>
          </w:p>
        </w:tc>
      </w:tr>
      <w:tr w14:paraId="394A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3DF8FC17">
            <w:r>
              <w:rPr>
                <w:rFonts w:ascii="Arial" w:hAnsi="Arial" w:eastAsia="Arial"/>
                <w:b/>
                <w:color w:val="1F1F1F"/>
                <w:sz w:val="17"/>
              </w:rPr>
              <w:t>ACL STAFF</w:t>
            </w:r>
          </w:p>
        </w:tc>
        <w:tc>
          <w:tcPr>
            <w:tcW w:w="2520" w:type="dxa"/>
            <w:vAlign w:val="center"/>
          </w:tcPr>
          <w:p w14:paraId="617AF40E">
            <w:r>
              <w:rPr>
                <w:rFonts w:ascii="Arial" w:hAnsi="Arial" w:eastAsia="Arial"/>
                <w:color w:val="1F1F1F"/>
                <w:sz w:val="17"/>
              </w:rPr>
              <w:t>show access-lists STAFF_POLICY</w:t>
            </w:r>
          </w:p>
        </w:tc>
        <w:tc>
          <w:tcPr>
            <w:tcW w:w="1512" w:type="dxa"/>
            <w:vAlign w:val="center"/>
          </w:tcPr>
          <w:p w14:paraId="05B5F1ED">
            <w:r>
              <w:rPr>
                <w:rFonts w:ascii="Arial" w:hAnsi="Arial" w:eastAsia="Arial"/>
                <w:color w:val="1F1F1F"/>
                <w:sz w:val="17"/>
              </w:rPr>
              <w:t>Đạt về cấu hình</w:t>
            </w:r>
          </w:p>
        </w:tc>
        <w:tc>
          <w:tcPr>
            <w:tcW w:w="3528" w:type="dxa"/>
            <w:vAlign w:val="center"/>
          </w:tcPr>
          <w:p w14:paraId="50FFE174">
            <w:r>
              <w:rPr>
                <w:rFonts w:ascii="Arial" w:hAnsi="Arial" w:eastAsia="Arial"/>
                <w:color w:val="1F1F1F"/>
                <w:sz w:val="17"/>
              </w:rPr>
              <w:t>Policy đúng thứ tự permit/deny và được áp inbound VLAN20.</w:t>
            </w:r>
          </w:p>
        </w:tc>
      </w:tr>
      <w:tr w14:paraId="2FBD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944" w:type="dxa"/>
            <w:vAlign w:val="center"/>
          </w:tcPr>
          <w:p w14:paraId="5B165DE5">
            <w:r>
              <w:rPr>
                <w:rFonts w:ascii="Arial" w:hAnsi="Arial" w:eastAsia="Arial"/>
                <w:b/>
                <w:color w:val="1F1F1F"/>
                <w:sz w:val="17"/>
              </w:rPr>
              <w:t>SSH Management</w:t>
            </w:r>
          </w:p>
        </w:tc>
        <w:tc>
          <w:tcPr>
            <w:tcW w:w="2520" w:type="dxa"/>
            <w:vAlign w:val="center"/>
          </w:tcPr>
          <w:p w14:paraId="0C2A4444">
            <w:r>
              <w:rPr>
                <w:rFonts w:ascii="Arial" w:hAnsi="Arial" w:eastAsia="Arial"/>
                <w:color w:val="1F1F1F"/>
                <w:sz w:val="17"/>
              </w:rPr>
              <w:t>ssh -l netadmin 192.168.99.1</w:t>
            </w:r>
          </w:p>
        </w:tc>
        <w:tc>
          <w:tcPr>
            <w:tcW w:w="1512" w:type="dxa"/>
            <w:vAlign w:val="center"/>
          </w:tcPr>
          <w:p w14:paraId="6E869CE5">
            <w:r>
              <w:rPr>
                <w:rFonts w:ascii="Arial" w:hAnsi="Arial" w:eastAsia="Arial"/>
                <w:color w:val="1F1F1F"/>
                <w:sz w:val="17"/>
              </w:rPr>
              <w:t>Đạt</w:t>
            </w:r>
          </w:p>
        </w:tc>
        <w:tc>
          <w:tcPr>
            <w:tcW w:w="3528" w:type="dxa"/>
            <w:vAlign w:val="center"/>
          </w:tcPr>
          <w:p w14:paraId="1ACB814D">
            <w:r>
              <w:rPr>
                <w:rFonts w:ascii="Arial" w:hAnsi="Arial" w:eastAsia="Arial"/>
                <w:color w:val="1F1F1F"/>
                <w:sz w:val="17"/>
              </w:rPr>
              <w:t>PC-MGMT đăng nhập được vào SW-CORE.</w:t>
            </w:r>
          </w:p>
        </w:tc>
      </w:tr>
    </w:tbl>
    <w:p w14:paraId="267DAD2B">
      <w:pPr>
        <w:spacing w:after="0"/>
      </w:pPr>
    </w:p>
    <w:p w14:paraId="75E4A0A5">
      <w:pPr>
        <w:pStyle w:val="3"/>
        <w:keepNext/>
      </w:pPr>
      <w:r>
        <w:rPr>
          <w:rFonts w:ascii="Arial" w:hAnsi="Arial" w:eastAsia="Arial"/>
          <w:b/>
          <w:color w:val="1F4E79"/>
          <w:sz w:val="25"/>
        </w:rPr>
        <w:t>7.1. Một số lưu ý trong quá trình làm</w:t>
      </w:r>
    </w:p>
    <w:p w14:paraId="3FB6E9DF">
      <w:pPr>
        <w:pStyle w:val="23"/>
        <w:spacing w:after="40"/>
      </w:pPr>
      <w:r>
        <w:rPr>
          <w:rFonts w:ascii="Arial" w:hAnsi="Arial" w:eastAsia="Arial"/>
          <w:b w:val="0"/>
          <w:i w:val="0"/>
          <w:color w:val="1F1F1F"/>
          <w:sz w:val="21"/>
        </w:rPr>
        <w:t>DHCP có thể tạm thời trả APIPA 169.254.x.x nếu client gửi request trước khi trunk/SVI/helper-address sẵn sàng; bấm DHCP lại sau khi đường truyền ổn định sẽ nhận đúng pool.</w:t>
      </w:r>
    </w:p>
    <w:p w14:paraId="5168B9AB">
      <w:pPr>
        <w:pStyle w:val="23"/>
        <w:spacing w:after="40"/>
      </w:pPr>
      <w:r>
        <w:rPr>
          <w:rFonts w:ascii="Arial" w:hAnsi="Arial" w:eastAsia="Arial"/>
          <w:b w:val="0"/>
          <w:i w:val="0"/>
          <w:color w:val="1F1F1F"/>
          <w:sz w:val="21"/>
        </w:rPr>
        <w:t>Lần ping đầu tiên có thể timeout do thiết bị đang thực hiện ARP; cần nhìn cả chuỗi kết quả thay vì kết luận lỗi chỉ từ gói đầu tiên.</w:t>
      </w:r>
    </w:p>
    <w:p w14:paraId="1BA71CA2">
      <w:pPr>
        <w:pStyle w:val="23"/>
        <w:spacing w:after="40"/>
      </w:pPr>
      <w:r>
        <w:rPr>
          <w:rFonts w:ascii="Arial" w:hAnsi="Arial" w:eastAsia="Arial"/>
          <w:b w:val="0"/>
          <w:i w:val="0"/>
          <w:color w:val="1F1F1F"/>
          <w:sz w:val="21"/>
        </w:rPr>
        <w:t>NAT translation của ICMP tồn tại trong thời gian ngắn, vì vậy nên tạo traffic rồi kiểm tra show ip nat translations ngay.</w:t>
      </w:r>
    </w:p>
    <w:p w14:paraId="78826FB8">
      <w:pPr>
        <w:pStyle w:val="23"/>
        <w:spacing w:after="40"/>
      </w:pPr>
      <w:r>
        <w:rPr>
          <w:rFonts w:ascii="Arial" w:hAnsi="Arial" w:eastAsia="Arial"/>
          <w:b w:val="0"/>
          <w:i w:val="0"/>
          <w:color w:val="1F1F1F"/>
          <w:sz w:val="21"/>
        </w:rPr>
        <w:t>Nên lưu checkpoint .pkt trước khi thêm ACL để có thể quay lại trạng thái baseline nếu policy làm gián đoạn traffic ngoài ý muốn.</w:t>
      </w:r>
    </w:p>
    <w:p w14:paraId="14CCFEE1">
      <w:pPr>
        <w:pStyle w:val="2"/>
        <w:keepNext/>
        <w:rPr>
          <w:rFonts w:hint="default"/>
          <w:lang w:val="en-US"/>
        </w:rPr>
      </w:pPr>
      <w:r>
        <w:rPr>
          <w:rFonts w:hint="default" w:ascii="Arial" w:hAnsi="Arial" w:eastAsia="Arial"/>
          <w:b/>
          <w:color w:val="163A5F"/>
          <w:sz w:val="32"/>
          <w:lang w:val="en-US"/>
        </w:rPr>
        <w:t>9</w:t>
      </w:r>
      <w:r>
        <w:rPr>
          <w:rFonts w:ascii="Arial" w:hAnsi="Arial" w:eastAsia="Arial"/>
          <w:b/>
          <w:color w:val="163A5F"/>
          <w:sz w:val="32"/>
        </w:rPr>
        <w:t xml:space="preserve">. </w:t>
      </w:r>
      <w:r>
        <w:rPr>
          <w:rFonts w:hint="default" w:ascii="Arial" w:hAnsi="Arial" w:eastAsia="Arial"/>
          <w:b/>
          <w:color w:val="163A5F"/>
          <w:sz w:val="32"/>
          <w:lang w:val="en-US"/>
        </w:rPr>
        <w:t>Full cấu hình lab</w:t>
      </w:r>
    </w:p>
    <w:p w14:paraId="19BA9E7E">
      <w:pPr>
        <w:pStyle w:val="3"/>
        <w:bidi w:val="0"/>
      </w:pPr>
      <w:r>
        <w:t>1.R-ISP - Full config</w:t>
      </w:r>
    </w:p>
    <w:p w14:paraId="5E549DBD">
      <w:pPr>
        <w:pStyle w:val="16"/>
        <w:bidi w:val="0"/>
        <w:rPr>
          <w:rFonts w:hint="default"/>
        </w:rPr>
      </w:pPr>
      <w:r>
        <w:rPr>
          <w:rFonts w:hint="default"/>
        </w:rPr>
        <w:t>enable</w:t>
      </w:r>
    </w:p>
    <w:p w14:paraId="2DBCBA66">
      <w:pPr>
        <w:pStyle w:val="16"/>
        <w:bidi w:val="0"/>
        <w:rPr>
          <w:rFonts w:hint="default"/>
        </w:rPr>
      </w:pPr>
      <w:r>
        <w:rPr>
          <w:rFonts w:hint="default"/>
        </w:rPr>
        <w:t>configure terminal</w:t>
      </w:r>
    </w:p>
    <w:p w14:paraId="51E4D73C">
      <w:pPr>
        <w:pStyle w:val="16"/>
        <w:bidi w:val="0"/>
        <w:rPr>
          <w:rFonts w:hint="default"/>
        </w:rPr>
      </w:pPr>
      <w:r>
        <w:rPr>
          <w:rFonts w:hint="default"/>
        </w:rPr>
        <w:t>hostname R-ISP</w:t>
      </w:r>
    </w:p>
    <w:p w14:paraId="60F24A67">
      <w:pPr>
        <w:pStyle w:val="16"/>
        <w:bidi w:val="0"/>
        <w:rPr>
          <w:rFonts w:hint="default"/>
        </w:rPr>
      </w:pPr>
      <w:r>
        <w:rPr>
          <w:rFonts w:hint="default"/>
        </w:rPr>
        <w:t>no ip domain-lookup</w:t>
      </w:r>
    </w:p>
    <w:p w14:paraId="5248AD72">
      <w:pPr>
        <w:pStyle w:val="16"/>
        <w:bidi w:val="0"/>
        <w:rPr>
          <w:rFonts w:hint="default"/>
        </w:rPr>
      </w:pPr>
      <w:r>
        <w:rPr>
          <w:rFonts w:hint="default"/>
        </w:rPr>
        <w:t>interface gigabitEthernet0/0</w:t>
      </w:r>
    </w:p>
    <w:p w14:paraId="1D1E6893">
      <w:pPr>
        <w:pStyle w:val="16"/>
        <w:bidi w:val="0"/>
        <w:rPr>
          <w:rFonts w:hint="default"/>
        </w:rPr>
      </w:pPr>
      <w:r>
        <w:rPr>
          <w:rFonts w:hint="default"/>
        </w:rPr>
        <w:t xml:space="preserve"> description LINK-TO-R-EDGE</w:t>
      </w:r>
    </w:p>
    <w:p w14:paraId="5CA224A0">
      <w:pPr>
        <w:pStyle w:val="16"/>
        <w:bidi w:val="0"/>
        <w:rPr>
          <w:rFonts w:hint="default"/>
        </w:rPr>
      </w:pPr>
      <w:r>
        <w:rPr>
          <w:rFonts w:hint="default"/>
        </w:rPr>
        <w:t xml:space="preserve"> ip address 103.0.0.1 255.255.255.252</w:t>
      </w:r>
    </w:p>
    <w:p w14:paraId="679D63E9">
      <w:pPr>
        <w:pStyle w:val="16"/>
        <w:bidi w:val="0"/>
        <w:rPr>
          <w:rFonts w:hint="default"/>
        </w:rPr>
      </w:pPr>
      <w:r>
        <w:rPr>
          <w:rFonts w:hint="default"/>
        </w:rPr>
        <w:t xml:space="preserve"> no shutdown</w:t>
      </w:r>
    </w:p>
    <w:p w14:paraId="46E8AF52">
      <w:pPr>
        <w:pStyle w:val="16"/>
        <w:bidi w:val="0"/>
        <w:rPr>
          <w:rFonts w:hint="default"/>
        </w:rPr>
      </w:pPr>
      <w:r>
        <w:rPr>
          <w:rFonts w:hint="default"/>
        </w:rPr>
        <w:t xml:space="preserve"> exit</w:t>
      </w:r>
    </w:p>
    <w:p w14:paraId="27FA09AB">
      <w:pPr>
        <w:pStyle w:val="16"/>
        <w:bidi w:val="0"/>
        <w:rPr>
          <w:rFonts w:hint="default"/>
        </w:rPr>
      </w:pPr>
      <w:r>
        <w:rPr>
          <w:rFonts w:hint="default"/>
        </w:rPr>
        <w:t>ip route 200.0.0.0 255.255.255.252 103.0.0.2</w:t>
      </w:r>
    </w:p>
    <w:p w14:paraId="6F0A4A94">
      <w:pPr>
        <w:pStyle w:val="16"/>
        <w:bidi w:val="0"/>
        <w:rPr>
          <w:rFonts w:hint="default"/>
        </w:rPr>
      </w:pPr>
      <w:r>
        <w:rPr>
          <w:rFonts w:hint="default"/>
        </w:rPr>
        <w:t>ip route 192.168.0.0 255.255.0.0 103.0.0.2</w:t>
      </w:r>
    </w:p>
    <w:p w14:paraId="2BEFF7B7">
      <w:pPr>
        <w:pStyle w:val="16"/>
        <w:bidi w:val="0"/>
        <w:rPr>
          <w:rFonts w:hint="default"/>
        </w:rPr>
      </w:pPr>
      <w:r>
        <w:rPr>
          <w:rFonts w:hint="default"/>
        </w:rPr>
        <w:t>end</w:t>
      </w:r>
    </w:p>
    <w:p w14:paraId="5DCD100B">
      <w:pPr>
        <w:pStyle w:val="16"/>
        <w:bidi w:val="0"/>
      </w:pPr>
      <w:r>
        <w:rPr>
          <w:rFonts w:hint="default"/>
        </w:rPr>
        <w:t>write memory</w:t>
      </w:r>
    </w:p>
    <w:p w14:paraId="734926DE">
      <w:pPr>
        <w:pStyle w:val="23"/>
        <w:numPr>
          <w:numId w:val="0"/>
        </w:numPr>
        <w:spacing w:after="40"/>
        <w:ind w:leftChars="0"/>
      </w:pPr>
    </w:p>
    <w:p w14:paraId="72F39B8C">
      <w:pPr>
        <w:pStyle w:val="4"/>
        <w:bidi w:val="0"/>
      </w:pPr>
      <w:r>
        <w:rPr>
          <w:rFonts w:hint="default"/>
          <w:lang w:val="en-US"/>
        </w:rPr>
        <w:t>2.</w:t>
      </w:r>
      <w:r>
        <w:t>R-EDGE - Full config</w:t>
      </w:r>
    </w:p>
    <w:p w14:paraId="37C2D640">
      <w:pPr>
        <w:pStyle w:val="16"/>
        <w:bidi w:val="0"/>
        <w:rPr>
          <w:rFonts w:hint="default"/>
        </w:rPr>
      </w:pPr>
      <w:r>
        <w:rPr>
          <w:rFonts w:hint="default"/>
        </w:rPr>
        <w:t>enable</w:t>
      </w:r>
    </w:p>
    <w:p w14:paraId="0F2C5FA6">
      <w:pPr>
        <w:pStyle w:val="16"/>
        <w:bidi w:val="0"/>
        <w:rPr>
          <w:rFonts w:hint="default"/>
        </w:rPr>
      </w:pPr>
      <w:r>
        <w:rPr>
          <w:rFonts w:hint="default"/>
        </w:rPr>
        <w:t>configure terminal</w:t>
      </w:r>
    </w:p>
    <w:p w14:paraId="659CC216">
      <w:pPr>
        <w:pStyle w:val="16"/>
        <w:bidi w:val="0"/>
        <w:rPr>
          <w:rFonts w:hint="default"/>
        </w:rPr>
      </w:pPr>
      <w:r>
        <w:rPr>
          <w:rFonts w:hint="default"/>
        </w:rPr>
        <w:t>hostname R-EDGE</w:t>
      </w:r>
    </w:p>
    <w:p w14:paraId="26153B4E">
      <w:pPr>
        <w:pStyle w:val="16"/>
        <w:bidi w:val="0"/>
        <w:rPr>
          <w:rFonts w:hint="default"/>
        </w:rPr>
      </w:pPr>
      <w:r>
        <w:rPr>
          <w:rFonts w:hint="default"/>
        </w:rPr>
        <w:t>no ip domain-lookup</w:t>
      </w:r>
    </w:p>
    <w:p w14:paraId="5CC843DF">
      <w:pPr>
        <w:pStyle w:val="16"/>
        <w:bidi w:val="0"/>
        <w:rPr>
          <w:rFonts w:hint="default"/>
        </w:rPr>
      </w:pPr>
      <w:r>
        <w:rPr>
          <w:rFonts w:hint="default"/>
        </w:rPr>
        <w:t>interface gigabitEthernet0/0</w:t>
      </w:r>
    </w:p>
    <w:p w14:paraId="1B2D3E87">
      <w:pPr>
        <w:pStyle w:val="16"/>
        <w:bidi w:val="0"/>
        <w:rPr>
          <w:rFonts w:hint="default"/>
        </w:rPr>
      </w:pPr>
      <w:r>
        <w:rPr>
          <w:rFonts w:hint="default"/>
        </w:rPr>
        <w:t xml:space="preserve"> description LAN-TO-SW-CORE</w:t>
      </w:r>
    </w:p>
    <w:p w14:paraId="2ADB15BB">
      <w:pPr>
        <w:pStyle w:val="16"/>
        <w:bidi w:val="0"/>
        <w:rPr>
          <w:rFonts w:hint="default"/>
        </w:rPr>
      </w:pPr>
      <w:r>
        <w:rPr>
          <w:rFonts w:hint="default"/>
        </w:rPr>
        <w:t xml:space="preserve"> ip address 200.0.0.1 255.255.255.252</w:t>
      </w:r>
    </w:p>
    <w:p w14:paraId="3338F46B">
      <w:pPr>
        <w:pStyle w:val="16"/>
        <w:bidi w:val="0"/>
        <w:rPr>
          <w:rFonts w:hint="default"/>
        </w:rPr>
      </w:pPr>
      <w:r>
        <w:rPr>
          <w:rFonts w:hint="default"/>
        </w:rPr>
        <w:t xml:space="preserve"> ip nat inside</w:t>
      </w:r>
    </w:p>
    <w:p w14:paraId="060C4CB1">
      <w:pPr>
        <w:pStyle w:val="16"/>
        <w:bidi w:val="0"/>
        <w:rPr>
          <w:rFonts w:hint="default"/>
        </w:rPr>
      </w:pPr>
      <w:r>
        <w:rPr>
          <w:rFonts w:hint="default"/>
        </w:rPr>
        <w:t xml:space="preserve"> no shutdown</w:t>
      </w:r>
    </w:p>
    <w:p w14:paraId="6D1583E4">
      <w:pPr>
        <w:pStyle w:val="16"/>
        <w:bidi w:val="0"/>
        <w:rPr>
          <w:rFonts w:hint="default"/>
        </w:rPr>
      </w:pPr>
      <w:r>
        <w:rPr>
          <w:rFonts w:hint="default"/>
        </w:rPr>
        <w:t xml:space="preserve"> exit</w:t>
      </w:r>
    </w:p>
    <w:p w14:paraId="5BB638F3">
      <w:pPr>
        <w:pStyle w:val="16"/>
        <w:bidi w:val="0"/>
        <w:rPr>
          <w:rFonts w:hint="default"/>
        </w:rPr>
      </w:pPr>
      <w:r>
        <w:rPr>
          <w:rFonts w:hint="default"/>
        </w:rPr>
        <w:t>interface gigabitEthernet0/1</w:t>
      </w:r>
    </w:p>
    <w:p w14:paraId="7DBE2083">
      <w:pPr>
        <w:pStyle w:val="16"/>
        <w:bidi w:val="0"/>
        <w:rPr>
          <w:rFonts w:hint="default"/>
        </w:rPr>
      </w:pPr>
      <w:r>
        <w:rPr>
          <w:rFonts w:hint="default"/>
        </w:rPr>
        <w:t xml:space="preserve"> description WAN-TO-R-ISP</w:t>
      </w:r>
    </w:p>
    <w:p w14:paraId="55882BDA">
      <w:pPr>
        <w:pStyle w:val="16"/>
        <w:bidi w:val="0"/>
        <w:rPr>
          <w:rFonts w:hint="default"/>
        </w:rPr>
      </w:pPr>
      <w:r>
        <w:rPr>
          <w:rFonts w:hint="default"/>
        </w:rPr>
        <w:t xml:space="preserve"> ip address 103.0.0.2 255.255.255.252</w:t>
      </w:r>
    </w:p>
    <w:p w14:paraId="45668317">
      <w:pPr>
        <w:pStyle w:val="16"/>
        <w:bidi w:val="0"/>
        <w:rPr>
          <w:rFonts w:hint="default"/>
        </w:rPr>
      </w:pPr>
      <w:r>
        <w:rPr>
          <w:rFonts w:hint="default"/>
        </w:rPr>
        <w:t xml:space="preserve"> ip nat outside</w:t>
      </w:r>
    </w:p>
    <w:p w14:paraId="7C8601DD">
      <w:pPr>
        <w:pStyle w:val="16"/>
        <w:bidi w:val="0"/>
        <w:rPr>
          <w:rFonts w:hint="default"/>
        </w:rPr>
      </w:pPr>
      <w:r>
        <w:rPr>
          <w:rFonts w:hint="default"/>
        </w:rPr>
        <w:t xml:space="preserve"> no shutdown</w:t>
      </w:r>
    </w:p>
    <w:p w14:paraId="7A4CE687">
      <w:pPr>
        <w:pStyle w:val="16"/>
        <w:bidi w:val="0"/>
        <w:rPr>
          <w:rFonts w:hint="default"/>
        </w:rPr>
      </w:pPr>
      <w:r>
        <w:rPr>
          <w:rFonts w:hint="default"/>
        </w:rPr>
        <w:t xml:space="preserve"> exit</w:t>
      </w:r>
    </w:p>
    <w:p w14:paraId="720378A3">
      <w:pPr>
        <w:pStyle w:val="16"/>
        <w:bidi w:val="0"/>
        <w:rPr>
          <w:rFonts w:hint="default"/>
        </w:rPr>
      </w:pPr>
      <w:r>
        <w:rPr>
          <w:rFonts w:hint="default"/>
        </w:rPr>
        <w:t>ip route 192.168.0.0 255.255.0.0 200.0.0.2</w:t>
      </w:r>
    </w:p>
    <w:p w14:paraId="643400E6">
      <w:pPr>
        <w:pStyle w:val="16"/>
        <w:bidi w:val="0"/>
        <w:rPr>
          <w:rFonts w:hint="default"/>
        </w:rPr>
      </w:pPr>
      <w:r>
        <w:rPr>
          <w:rFonts w:hint="default"/>
        </w:rPr>
        <w:t>ip route 0.0.0.0 0.0.0.0 103.0.0.1</w:t>
      </w:r>
    </w:p>
    <w:p w14:paraId="7A8D23DD">
      <w:pPr>
        <w:pStyle w:val="16"/>
        <w:bidi w:val="0"/>
        <w:rPr>
          <w:rFonts w:hint="default"/>
        </w:rPr>
      </w:pPr>
      <w:r>
        <w:rPr>
          <w:rFonts w:hint="default"/>
        </w:rPr>
        <w:t>access-list 1 permit 192.168.10.0 0.0.0.255</w:t>
      </w:r>
    </w:p>
    <w:p w14:paraId="6E0E6D57">
      <w:pPr>
        <w:pStyle w:val="16"/>
        <w:bidi w:val="0"/>
        <w:rPr>
          <w:rFonts w:hint="default"/>
        </w:rPr>
      </w:pPr>
      <w:r>
        <w:rPr>
          <w:rFonts w:hint="default"/>
        </w:rPr>
        <w:t>access-list 1 permit 192.168.20.0 0.0.0.255</w:t>
      </w:r>
    </w:p>
    <w:p w14:paraId="6202DA6A">
      <w:pPr>
        <w:pStyle w:val="16"/>
        <w:bidi w:val="0"/>
        <w:rPr>
          <w:rFonts w:hint="default"/>
        </w:rPr>
      </w:pPr>
      <w:r>
        <w:rPr>
          <w:rFonts w:hint="default"/>
        </w:rPr>
        <w:t>access-list 1 permit 192.168.30.0 0.0.0.255</w:t>
      </w:r>
    </w:p>
    <w:p w14:paraId="2FF2FF28">
      <w:pPr>
        <w:pStyle w:val="16"/>
        <w:bidi w:val="0"/>
        <w:rPr>
          <w:rFonts w:hint="default"/>
        </w:rPr>
      </w:pPr>
      <w:r>
        <w:rPr>
          <w:rFonts w:hint="default"/>
        </w:rPr>
        <w:t>access-list 1 permit 192.168.40.0 0.0.0.255</w:t>
      </w:r>
    </w:p>
    <w:p w14:paraId="7E9F9F35">
      <w:pPr>
        <w:pStyle w:val="16"/>
        <w:bidi w:val="0"/>
        <w:rPr>
          <w:rFonts w:hint="default"/>
        </w:rPr>
      </w:pPr>
      <w:r>
        <w:rPr>
          <w:rFonts w:hint="default"/>
        </w:rPr>
        <w:t>access-list 1 permit 192.168.99.0 0.0.0.255</w:t>
      </w:r>
    </w:p>
    <w:p w14:paraId="2C22C50F">
      <w:pPr>
        <w:pStyle w:val="16"/>
        <w:bidi w:val="0"/>
        <w:rPr>
          <w:rFonts w:hint="default"/>
        </w:rPr>
      </w:pPr>
      <w:r>
        <w:rPr>
          <w:rFonts w:hint="default"/>
        </w:rPr>
        <w:t>ip nat inside source list 1 interface gigabitEthernet0/1 overload</w:t>
      </w:r>
    </w:p>
    <w:p w14:paraId="74871F40">
      <w:pPr>
        <w:pStyle w:val="16"/>
        <w:bidi w:val="0"/>
        <w:rPr>
          <w:rFonts w:hint="default"/>
        </w:rPr>
      </w:pPr>
      <w:r>
        <w:rPr>
          <w:rFonts w:hint="default"/>
        </w:rPr>
        <w:t>end</w:t>
      </w:r>
    </w:p>
    <w:p w14:paraId="37899A5D">
      <w:pPr>
        <w:pStyle w:val="16"/>
        <w:bidi w:val="0"/>
      </w:pPr>
      <w:r>
        <w:rPr>
          <w:rFonts w:hint="default"/>
        </w:rPr>
        <w:t>write memory</w:t>
      </w:r>
    </w:p>
    <w:p w14:paraId="19F0EA34">
      <w:pPr>
        <w:pStyle w:val="4"/>
        <w:numPr>
          <w:ilvl w:val="0"/>
          <w:numId w:val="7"/>
        </w:numPr>
        <w:bidi w:val="0"/>
      </w:pPr>
      <w:r>
        <w:t>SW-CORE - Full config</w:t>
      </w:r>
    </w:p>
    <w:p w14:paraId="088E2290">
      <w:pPr>
        <w:pStyle w:val="16"/>
        <w:bidi w:val="0"/>
        <w:rPr>
          <w:rFonts w:hint="default"/>
        </w:rPr>
      </w:pPr>
      <w:r>
        <w:rPr>
          <w:rFonts w:hint="default"/>
        </w:rPr>
        <w:t>enable</w:t>
      </w:r>
    </w:p>
    <w:p w14:paraId="5FF73013">
      <w:pPr>
        <w:pStyle w:val="16"/>
        <w:bidi w:val="0"/>
        <w:rPr>
          <w:rFonts w:hint="default"/>
        </w:rPr>
      </w:pPr>
      <w:r>
        <w:rPr>
          <w:rFonts w:hint="default"/>
        </w:rPr>
        <w:t>configure terminal</w:t>
      </w:r>
    </w:p>
    <w:p w14:paraId="4AF828D9">
      <w:pPr>
        <w:pStyle w:val="16"/>
        <w:bidi w:val="0"/>
        <w:rPr>
          <w:rFonts w:hint="default"/>
        </w:rPr>
      </w:pPr>
      <w:r>
        <w:rPr>
          <w:rFonts w:hint="default"/>
        </w:rPr>
        <w:t>hostname SW-CORE</w:t>
      </w:r>
    </w:p>
    <w:p w14:paraId="34E012DE">
      <w:pPr>
        <w:pStyle w:val="16"/>
        <w:bidi w:val="0"/>
        <w:rPr>
          <w:rFonts w:hint="default"/>
        </w:rPr>
      </w:pPr>
      <w:r>
        <w:rPr>
          <w:rFonts w:hint="default"/>
        </w:rPr>
        <w:t>no ip domain-lookup</w:t>
      </w:r>
    </w:p>
    <w:p w14:paraId="6CB51B64">
      <w:pPr>
        <w:pStyle w:val="16"/>
        <w:bidi w:val="0"/>
        <w:rPr>
          <w:rFonts w:hint="default"/>
        </w:rPr>
      </w:pPr>
      <w:r>
        <w:rPr>
          <w:rFonts w:hint="default"/>
        </w:rPr>
        <w:t>ip routing</w:t>
      </w:r>
    </w:p>
    <w:p w14:paraId="56FD24D7">
      <w:pPr>
        <w:pStyle w:val="16"/>
        <w:bidi w:val="0"/>
        <w:rPr>
          <w:rFonts w:hint="default"/>
        </w:rPr>
      </w:pPr>
    </w:p>
    <w:p w14:paraId="67A027B9">
      <w:pPr>
        <w:pStyle w:val="16"/>
        <w:bidi w:val="0"/>
        <w:rPr>
          <w:rFonts w:hint="default"/>
        </w:rPr>
      </w:pPr>
      <w:r>
        <w:rPr>
          <w:rFonts w:hint="default"/>
        </w:rPr>
        <w:t>vlan 10</w:t>
      </w:r>
    </w:p>
    <w:p w14:paraId="77938567">
      <w:pPr>
        <w:pStyle w:val="16"/>
        <w:bidi w:val="0"/>
        <w:rPr>
          <w:rFonts w:hint="default"/>
        </w:rPr>
      </w:pPr>
      <w:r>
        <w:rPr>
          <w:rFonts w:hint="default"/>
        </w:rPr>
        <w:t xml:space="preserve"> name ADMIN</w:t>
      </w:r>
    </w:p>
    <w:p w14:paraId="4618B4ED">
      <w:pPr>
        <w:pStyle w:val="16"/>
        <w:bidi w:val="0"/>
        <w:rPr>
          <w:rFonts w:hint="default"/>
        </w:rPr>
      </w:pPr>
      <w:r>
        <w:rPr>
          <w:rFonts w:hint="default"/>
        </w:rPr>
        <w:t xml:space="preserve"> exit</w:t>
      </w:r>
    </w:p>
    <w:p w14:paraId="42D9B4C8">
      <w:pPr>
        <w:pStyle w:val="16"/>
        <w:bidi w:val="0"/>
        <w:rPr>
          <w:rFonts w:hint="default"/>
        </w:rPr>
      </w:pPr>
      <w:r>
        <w:rPr>
          <w:rFonts w:hint="default"/>
        </w:rPr>
        <w:t>vlan 20</w:t>
      </w:r>
    </w:p>
    <w:p w14:paraId="66920AE6">
      <w:pPr>
        <w:pStyle w:val="16"/>
        <w:bidi w:val="0"/>
        <w:rPr>
          <w:rFonts w:hint="default"/>
        </w:rPr>
      </w:pPr>
      <w:r>
        <w:rPr>
          <w:rFonts w:hint="default"/>
        </w:rPr>
        <w:t xml:space="preserve"> name STAFF</w:t>
      </w:r>
    </w:p>
    <w:p w14:paraId="711EB54A">
      <w:pPr>
        <w:pStyle w:val="16"/>
        <w:bidi w:val="0"/>
        <w:rPr>
          <w:rFonts w:hint="default"/>
        </w:rPr>
      </w:pPr>
      <w:r>
        <w:rPr>
          <w:rFonts w:hint="default"/>
        </w:rPr>
        <w:t xml:space="preserve"> exit</w:t>
      </w:r>
    </w:p>
    <w:p w14:paraId="1EB6DE42">
      <w:pPr>
        <w:pStyle w:val="16"/>
        <w:bidi w:val="0"/>
        <w:rPr>
          <w:rFonts w:hint="default"/>
        </w:rPr>
      </w:pPr>
      <w:r>
        <w:rPr>
          <w:rFonts w:hint="default"/>
        </w:rPr>
        <w:t>vlan 30</w:t>
      </w:r>
    </w:p>
    <w:p w14:paraId="63400773">
      <w:pPr>
        <w:pStyle w:val="16"/>
        <w:bidi w:val="0"/>
        <w:rPr>
          <w:rFonts w:hint="default"/>
        </w:rPr>
      </w:pPr>
      <w:r>
        <w:rPr>
          <w:rFonts w:hint="default"/>
        </w:rPr>
        <w:t xml:space="preserve"> name IT</w:t>
      </w:r>
    </w:p>
    <w:p w14:paraId="0F7D76C4">
      <w:pPr>
        <w:pStyle w:val="16"/>
        <w:bidi w:val="0"/>
        <w:rPr>
          <w:rFonts w:hint="default"/>
        </w:rPr>
      </w:pPr>
      <w:r>
        <w:rPr>
          <w:rFonts w:hint="default"/>
        </w:rPr>
        <w:t xml:space="preserve"> exit</w:t>
      </w:r>
    </w:p>
    <w:p w14:paraId="28345FEB">
      <w:pPr>
        <w:pStyle w:val="16"/>
        <w:bidi w:val="0"/>
        <w:rPr>
          <w:rFonts w:hint="default"/>
        </w:rPr>
      </w:pPr>
      <w:r>
        <w:rPr>
          <w:rFonts w:hint="default"/>
        </w:rPr>
        <w:t>vlan 40</w:t>
      </w:r>
    </w:p>
    <w:p w14:paraId="6546A3D5">
      <w:pPr>
        <w:pStyle w:val="16"/>
        <w:bidi w:val="0"/>
        <w:rPr>
          <w:rFonts w:hint="default"/>
        </w:rPr>
      </w:pPr>
      <w:r>
        <w:rPr>
          <w:rFonts w:hint="default"/>
        </w:rPr>
        <w:t xml:space="preserve"> name SERVER</w:t>
      </w:r>
    </w:p>
    <w:p w14:paraId="1EC5F5C4">
      <w:pPr>
        <w:pStyle w:val="16"/>
        <w:bidi w:val="0"/>
        <w:rPr>
          <w:rFonts w:hint="default"/>
        </w:rPr>
      </w:pPr>
      <w:r>
        <w:rPr>
          <w:rFonts w:hint="default"/>
        </w:rPr>
        <w:t xml:space="preserve"> exit</w:t>
      </w:r>
    </w:p>
    <w:p w14:paraId="12EE74E2">
      <w:pPr>
        <w:pStyle w:val="16"/>
        <w:bidi w:val="0"/>
        <w:rPr>
          <w:rFonts w:hint="default"/>
        </w:rPr>
      </w:pPr>
      <w:r>
        <w:rPr>
          <w:rFonts w:hint="default"/>
        </w:rPr>
        <w:t>vlan 99</w:t>
      </w:r>
    </w:p>
    <w:p w14:paraId="028BBC1E">
      <w:pPr>
        <w:pStyle w:val="16"/>
        <w:bidi w:val="0"/>
        <w:rPr>
          <w:rFonts w:hint="default"/>
        </w:rPr>
      </w:pPr>
      <w:r>
        <w:rPr>
          <w:rFonts w:hint="default"/>
        </w:rPr>
        <w:t xml:space="preserve"> name MANAGEMENT</w:t>
      </w:r>
    </w:p>
    <w:p w14:paraId="40B2FE59">
      <w:pPr>
        <w:pStyle w:val="16"/>
        <w:bidi w:val="0"/>
        <w:rPr>
          <w:rFonts w:hint="default"/>
        </w:rPr>
      </w:pPr>
      <w:r>
        <w:rPr>
          <w:rFonts w:hint="default"/>
        </w:rPr>
        <w:t xml:space="preserve"> exit</w:t>
      </w:r>
    </w:p>
    <w:p w14:paraId="25BD74C5">
      <w:pPr>
        <w:pStyle w:val="16"/>
        <w:bidi w:val="0"/>
        <w:rPr>
          <w:rFonts w:hint="default"/>
        </w:rPr>
      </w:pPr>
    </w:p>
    <w:p w14:paraId="32D09FAE">
      <w:pPr>
        <w:pStyle w:val="16"/>
        <w:bidi w:val="0"/>
        <w:rPr>
          <w:rFonts w:hint="default"/>
        </w:rPr>
      </w:pPr>
      <w:r>
        <w:rPr>
          <w:rFonts w:hint="default"/>
        </w:rPr>
        <w:t>interface vlan 10</w:t>
      </w:r>
    </w:p>
    <w:p w14:paraId="5706AF5F">
      <w:pPr>
        <w:pStyle w:val="16"/>
        <w:bidi w:val="0"/>
        <w:rPr>
          <w:rFonts w:hint="default"/>
        </w:rPr>
      </w:pPr>
      <w:r>
        <w:rPr>
          <w:rFonts w:hint="default"/>
        </w:rPr>
        <w:t xml:space="preserve"> description GATEWAY-ADMIN</w:t>
      </w:r>
    </w:p>
    <w:p w14:paraId="6A2874E8">
      <w:pPr>
        <w:pStyle w:val="16"/>
        <w:bidi w:val="0"/>
        <w:rPr>
          <w:rFonts w:hint="default"/>
        </w:rPr>
      </w:pPr>
      <w:r>
        <w:rPr>
          <w:rFonts w:hint="default"/>
        </w:rPr>
        <w:t xml:space="preserve"> ip address 192.168.10.1 255.255.255.0</w:t>
      </w:r>
    </w:p>
    <w:p w14:paraId="5C3A21DA">
      <w:pPr>
        <w:pStyle w:val="16"/>
        <w:bidi w:val="0"/>
        <w:rPr>
          <w:rFonts w:hint="default"/>
        </w:rPr>
      </w:pPr>
      <w:r>
        <w:rPr>
          <w:rFonts w:hint="default"/>
        </w:rPr>
        <w:t xml:space="preserve"> ip helper-address 192.168.40.10</w:t>
      </w:r>
    </w:p>
    <w:p w14:paraId="55836819">
      <w:pPr>
        <w:pStyle w:val="16"/>
        <w:bidi w:val="0"/>
        <w:rPr>
          <w:rFonts w:hint="default"/>
        </w:rPr>
      </w:pPr>
      <w:r>
        <w:rPr>
          <w:rFonts w:hint="default"/>
        </w:rPr>
        <w:t xml:space="preserve"> no shutdown</w:t>
      </w:r>
    </w:p>
    <w:p w14:paraId="4848B3FE">
      <w:pPr>
        <w:pStyle w:val="16"/>
        <w:bidi w:val="0"/>
        <w:rPr>
          <w:rFonts w:hint="default"/>
        </w:rPr>
      </w:pPr>
      <w:r>
        <w:rPr>
          <w:rFonts w:hint="default"/>
        </w:rPr>
        <w:t xml:space="preserve"> exit</w:t>
      </w:r>
    </w:p>
    <w:p w14:paraId="3D75C74A">
      <w:pPr>
        <w:pStyle w:val="16"/>
        <w:bidi w:val="0"/>
        <w:rPr>
          <w:rFonts w:hint="default"/>
        </w:rPr>
      </w:pPr>
      <w:r>
        <w:rPr>
          <w:rFonts w:hint="default"/>
        </w:rPr>
        <w:t>interface vlan 20</w:t>
      </w:r>
    </w:p>
    <w:p w14:paraId="784CE16B">
      <w:pPr>
        <w:pStyle w:val="16"/>
        <w:bidi w:val="0"/>
        <w:rPr>
          <w:rFonts w:hint="default"/>
        </w:rPr>
      </w:pPr>
      <w:r>
        <w:rPr>
          <w:rFonts w:hint="default"/>
        </w:rPr>
        <w:t xml:space="preserve"> description GATEWAY-STAFF</w:t>
      </w:r>
    </w:p>
    <w:p w14:paraId="7EF5E563">
      <w:pPr>
        <w:pStyle w:val="16"/>
        <w:bidi w:val="0"/>
        <w:rPr>
          <w:rFonts w:hint="default"/>
        </w:rPr>
      </w:pPr>
      <w:r>
        <w:rPr>
          <w:rFonts w:hint="default"/>
        </w:rPr>
        <w:t xml:space="preserve"> ip address 192.168.20.1 255.255.255.0</w:t>
      </w:r>
    </w:p>
    <w:p w14:paraId="1407E8B4">
      <w:pPr>
        <w:pStyle w:val="16"/>
        <w:bidi w:val="0"/>
        <w:rPr>
          <w:rFonts w:hint="default"/>
        </w:rPr>
      </w:pPr>
      <w:r>
        <w:rPr>
          <w:rFonts w:hint="default"/>
        </w:rPr>
        <w:t xml:space="preserve"> ip helper-address 192.168.40.10</w:t>
      </w:r>
    </w:p>
    <w:p w14:paraId="3D48082D">
      <w:pPr>
        <w:pStyle w:val="16"/>
        <w:bidi w:val="0"/>
        <w:rPr>
          <w:rFonts w:hint="default"/>
        </w:rPr>
      </w:pPr>
      <w:r>
        <w:rPr>
          <w:rFonts w:hint="default"/>
        </w:rPr>
        <w:t xml:space="preserve"> no shutdown</w:t>
      </w:r>
    </w:p>
    <w:p w14:paraId="486C28BD">
      <w:pPr>
        <w:pStyle w:val="16"/>
        <w:bidi w:val="0"/>
        <w:rPr>
          <w:rFonts w:hint="default"/>
        </w:rPr>
      </w:pPr>
      <w:r>
        <w:rPr>
          <w:rFonts w:hint="default"/>
        </w:rPr>
        <w:t xml:space="preserve"> exit</w:t>
      </w:r>
    </w:p>
    <w:p w14:paraId="0AE589CA">
      <w:pPr>
        <w:pStyle w:val="16"/>
        <w:bidi w:val="0"/>
        <w:rPr>
          <w:rFonts w:hint="default"/>
        </w:rPr>
      </w:pPr>
      <w:r>
        <w:rPr>
          <w:rFonts w:hint="default"/>
        </w:rPr>
        <w:t>interface vlan 30</w:t>
      </w:r>
    </w:p>
    <w:p w14:paraId="5ED625F9">
      <w:pPr>
        <w:pStyle w:val="16"/>
        <w:bidi w:val="0"/>
        <w:rPr>
          <w:rFonts w:hint="default"/>
        </w:rPr>
      </w:pPr>
      <w:r>
        <w:rPr>
          <w:rFonts w:hint="default"/>
        </w:rPr>
        <w:t xml:space="preserve"> description GATEWAY-IT</w:t>
      </w:r>
    </w:p>
    <w:p w14:paraId="5B128514">
      <w:pPr>
        <w:pStyle w:val="16"/>
        <w:bidi w:val="0"/>
        <w:rPr>
          <w:rFonts w:hint="default"/>
        </w:rPr>
      </w:pPr>
      <w:r>
        <w:rPr>
          <w:rFonts w:hint="default"/>
        </w:rPr>
        <w:t xml:space="preserve"> ip address 192.168.30.1 255.255.255.0</w:t>
      </w:r>
    </w:p>
    <w:p w14:paraId="15E97F20">
      <w:pPr>
        <w:pStyle w:val="16"/>
        <w:bidi w:val="0"/>
        <w:rPr>
          <w:rFonts w:hint="default"/>
        </w:rPr>
      </w:pPr>
      <w:r>
        <w:rPr>
          <w:rFonts w:hint="default"/>
        </w:rPr>
        <w:t xml:space="preserve"> ip helper-address 192.168.40.10</w:t>
      </w:r>
    </w:p>
    <w:p w14:paraId="2E73177F">
      <w:pPr>
        <w:pStyle w:val="16"/>
        <w:bidi w:val="0"/>
        <w:rPr>
          <w:rFonts w:hint="default"/>
        </w:rPr>
      </w:pPr>
      <w:r>
        <w:rPr>
          <w:rFonts w:hint="default"/>
        </w:rPr>
        <w:t xml:space="preserve"> no shutdown</w:t>
      </w:r>
    </w:p>
    <w:p w14:paraId="74DF52C3">
      <w:pPr>
        <w:pStyle w:val="16"/>
        <w:bidi w:val="0"/>
        <w:rPr>
          <w:rFonts w:hint="default"/>
        </w:rPr>
      </w:pPr>
      <w:r>
        <w:rPr>
          <w:rFonts w:hint="default"/>
        </w:rPr>
        <w:t xml:space="preserve"> exit</w:t>
      </w:r>
    </w:p>
    <w:p w14:paraId="3A09EE56">
      <w:pPr>
        <w:pStyle w:val="16"/>
        <w:bidi w:val="0"/>
        <w:rPr>
          <w:rFonts w:hint="default"/>
        </w:rPr>
      </w:pPr>
      <w:r>
        <w:rPr>
          <w:rFonts w:hint="default"/>
        </w:rPr>
        <w:t>interface vlan 40</w:t>
      </w:r>
    </w:p>
    <w:p w14:paraId="0F207087">
      <w:pPr>
        <w:pStyle w:val="16"/>
        <w:bidi w:val="0"/>
        <w:rPr>
          <w:rFonts w:hint="default"/>
        </w:rPr>
      </w:pPr>
      <w:r>
        <w:rPr>
          <w:rFonts w:hint="default"/>
        </w:rPr>
        <w:t xml:space="preserve"> description GATEWAY-SERVER</w:t>
      </w:r>
    </w:p>
    <w:p w14:paraId="3EF410AE">
      <w:pPr>
        <w:pStyle w:val="16"/>
        <w:bidi w:val="0"/>
        <w:rPr>
          <w:rFonts w:hint="default"/>
        </w:rPr>
      </w:pPr>
      <w:r>
        <w:rPr>
          <w:rFonts w:hint="default"/>
        </w:rPr>
        <w:t xml:space="preserve"> ip address 192.168.40.1 255.255.255.0</w:t>
      </w:r>
    </w:p>
    <w:p w14:paraId="4AE45B06">
      <w:pPr>
        <w:pStyle w:val="16"/>
        <w:bidi w:val="0"/>
        <w:rPr>
          <w:rFonts w:hint="default"/>
        </w:rPr>
      </w:pPr>
      <w:r>
        <w:rPr>
          <w:rFonts w:hint="default"/>
        </w:rPr>
        <w:t xml:space="preserve"> no shutdown</w:t>
      </w:r>
    </w:p>
    <w:p w14:paraId="1B7B1870">
      <w:pPr>
        <w:pStyle w:val="16"/>
        <w:bidi w:val="0"/>
        <w:rPr>
          <w:rFonts w:hint="default"/>
        </w:rPr>
      </w:pPr>
      <w:r>
        <w:rPr>
          <w:rFonts w:hint="default"/>
        </w:rPr>
        <w:t xml:space="preserve"> exit</w:t>
      </w:r>
    </w:p>
    <w:p w14:paraId="0D2FD8FF">
      <w:pPr>
        <w:pStyle w:val="16"/>
        <w:bidi w:val="0"/>
        <w:rPr>
          <w:rFonts w:hint="default"/>
        </w:rPr>
      </w:pPr>
      <w:r>
        <w:rPr>
          <w:rFonts w:hint="default"/>
        </w:rPr>
        <w:t>interface vlan 99</w:t>
      </w:r>
    </w:p>
    <w:p w14:paraId="190DCE1B">
      <w:pPr>
        <w:pStyle w:val="16"/>
        <w:bidi w:val="0"/>
        <w:rPr>
          <w:rFonts w:hint="default"/>
        </w:rPr>
      </w:pPr>
      <w:r>
        <w:rPr>
          <w:rFonts w:hint="default"/>
        </w:rPr>
        <w:t xml:space="preserve"> description GATEWAY-MANAGEMENT</w:t>
      </w:r>
    </w:p>
    <w:p w14:paraId="478A7BA8">
      <w:pPr>
        <w:pStyle w:val="16"/>
        <w:bidi w:val="0"/>
        <w:rPr>
          <w:rFonts w:hint="default"/>
        </w:rPr>
      </w:pPr>
      <w:r>
        <w:rPr>
          <w:rFonts w:hint="default"/>
        </w:rPr>
        <w:t xml:space="preserve"> ip address 192.168.99.1 255.255.255.0</w:t>
      </w:r>
    </w:p>
    <w:p w14:paraId="341B5718">
      <w:pPr>
        <w:pStyle w:val="16"/>
        <w:bidi w:val="0"/>
        <w:rPr>
          <w:rFonts w:hint="default"/>
        </w:rPr>
      </w:pPr>
      <w:r>
        <w:rPr>
          <w:rFonts w:hint="default"/>
        </w:rPr>
        <w:t xml:space="preserve"> no shutdown</w:t>
      </w:r>
    </w:p>
    <w:p w14:paraId="1777FA29">
      <w:pPr>
        <w:pStyle w:val="16"/>
        <w:bidi w:val="0"/>
        <w:rPr>
          <w:rFonts w:hint="default"/>
        </w:rPr>
      </w:pPr>
      <w:r>
        <w:rPr>
          <w:rFonts w:hint="default"/>
        </w:rPr>
        <w:t xml:space="preserve"> exit</w:t>
      </w:r>
    </w:p>
    <w:p w14:paraId="711E2898">
      <w:pPr>
        <w:pStyle w:val="16"/>
        <w:bidi w:val="0"/>
        <w:rPr>
          <w:rFonts w:hint="default"/>
        </w:rPr>
      </w:pPr>
    </w:p>
    <w:p w14:paraId="363C7EAE">
      <w:pPr>
        <w:pStyle w:val="16"/>
        <w:bidi w:val="0"/>
        <w:rPr>
          <w:rFonts w:hint="default"/>
        </w:rPr>
      </w:pPr>
      <w:r>
        <w:rPr>
          <w:rFonts w:hint="default"/>
        </w:rPr>
        <w:t>interface gigabitEthernet0/1</w:t>
      </w:r>
    </w:p>
    <w:p w14:paraId="4BCB41AD">
      <w:pPr>
        <w:pStyle w:val="16"/>
        <w:bidi w:val="0"/>
        <w:rPr>
          <w:rFonts w:hint="default"/>
        </w:rPr>
      </w:pPr>
      <w:r>
        <w:rPr>
          <w:rFonts w:hint="default"/>
        </w:rPr>
        <w:t xml:space="preserve"> description L3-LINK-TO-R-EDGE</w:t>
      </w:r>
    </w:p>
    <w:p w14:paraId="723D5F5E">
      <w:pPr>
        <w:pStyle w:val="16"/>
        <w:bidi w:val="0"/>
        <w:rPr>
          <w:rFonts w:hint="default"/>
        </w:rPr>
      </w:pPr>
      <w:r>
        <w:rPr>
          <w:rFonts w:hint="default"/>
        </w:rPr>
        <w:t xml:space="preserve"> no switchport</w:t>
      </w:r>
    </w:p>
    <w:p w14:paraId="56D8C54B">
      <w:pPr>
        <w:pStyle w:val="16"/>
        <w:bidi w:val="0"/>
        <w:rPr>
          <w:rFonts w:hint="default"/>
        </w:rPr>
      </w:pPr>
      <w:r>
        <w:rPr>
          <w:rFonts w:hint="default"/>
        </w:rPr>
        <w:t xml:space="preserve"> ip address 200.0.0.2 255.255.255.252</w:t>
      </w:r>
    </w:p>
    <w:p w14:paraId="383B36D3">
      <w:pPr>
        <w:pStyle w:val="16"/>
        <w:bidi w:val="0"/>
        <w:rPr>
          <w:rFonts w:hint="default"/>
        </w:rPr>
      </w:pPr>
      <w:r>
        <w:rPr>
          <w:rFonts w:hint="default"/>
        </w:rPr>
        <w:t xml:space="preserve"> no shutdown</w:t>
      </w:r>
    </w:p>
    <w:p w14:paraId="77282B8C">
      <w:pPr>
        <w:pStyle w:val="16"/>
        <w:bidi w:val="0"/>
        <w:rPr>
          <w:rFonts w:hint="default"/>
        </w:rPr>
      </w:pPr>
      <w:r>
        <w:rPr>
          <w:rFonts w:hint="default"/>
        </w:rPr>
        <w:t xml:space="preserve"> exit</w:t>
      </w:r>
    </w:p>
    <w:p w14:paraId="719FF07C">
      <w:pPr>
        <w:pStyle w:val="16"/>
        <w:bidi w:val="0"/>
        <w:rPr>
          <w:rFonts w:hint="default"/>
        </w:rPr>
      </w:pPr>
      <w:r>
        <w:rPr>
          <w:rFonts w:hint="default"/>
        </w:rPr>
        <w:t>ip route 0.0.0.0 0.0.0.0 200.0.0.1</w:t>
      </w:r>
    </w:p>
    <w:p w14:paraId="0F98658A">
      <w:pPr>
        <w:pStyle w:val="16"/>
        <w:bidi w:val="0"/>
        <w:rPr>
          <w:rFonts w:hint="default"/>
        </w:rPr>
      </w:pPr>
    </w:p>
    <w:p w14:paraId="4D50ADAA">
      <w:pPr>
        <w:pStyle w:val="16"/>
        <w:bidi w:val="0"/>
        <w:rPr>
          <w:rFonts w:hint="default"/>
        </w:rPr>
      </w:pPr>
      <w:r>
        <w:rPr>
          <w:rFonts w:hint="default"/>
        </w:rPr>
        <w:t>interface fastEthernet0/21</w:t>
      </w:r>
    </w:p>
    <w:p w14:paraId="5691975B">
      <w:pPr>
        <w:pStyle w:val="16"/>
        <w:bidi w:val="0"/>
        <w:rPr>
          <w:rFonts w:hint="default"/>
        </w:rPr>
      </w:pPr>
      <w:r>
        <w:rPr>
          <w:rFonts w:hint="default"/>
        </w:rPr>
        <w:t xml:space="preserve"> description TRUNK-TO-SW-ACCESS-1</w:t>
      </w:r>
    </w:p>
    <w:p w14:paraId="0A567BD5">
      <w:pPr>
        <w:pStyle w:val="16"/>
        <w:bidi w:val="0"/>
        <w:rPr>
          <w:rFonts w:hint="default"/>
        </w:rPr>
      </w:pPr>
      <w:r>
        <w:rPr>
          <w:rFonts w:hint="default"/>
        </w:rPr>
        <w:t xml:space="preserve"> switchport mode trunk</w:t>
      </w:r>
    </w:p>
    <w:p w14:paraId="41091F88">
      <w:pPr>
        <w:pStyle w:val="16"/>
        <w:bidi w:val="0"/>
        <w:rPr>
          <w:rFonts w:hint="default"/>
        </w:rPr>
      </w:pPr>
      <w:r>
        <w:rPr>
          <w:rFonts w:hint="default"/>
        </w:rPr>
        <w:t xml:space="preserve"> switchport trunk allowed vlan 10,20,30,40,99</w:t>
      </w:r>
    </w:p>
    <w:p w14:paraId="43EF2222">
      <w:pPr>
        <w:pStyle w:val="16"/>
        <w:bidi w:val="0"/>
        <w:rPr>
          <w:rFonts w:hint="default"/>
        </w:rPr>
      </w:pPr>
      <w:r>
        <w:rPr>
          <w:rFonts w:hint="default"/>
        </w:rPr>
        <w:t xml:space="preserve"> no shutdown</w:t>
      </w:r>
    </w:p>
    <w:p w14:paraId="48FBF871">
      <w:pPr>
        <w:pStyle w:val="16"/>
        <w:bidi w:val="0"/>
        <w:rPr>
          <w:rFonts w:hint="default"/>
        </w:rPr>
      </w:pPr>
      <w:r>
        <w:rPr>
          <w:rFonts w:hint="default"/>
        </w:rPr>
        <w:t xml:space="preserve"> exit</w:t>
      </w:r>
    </w:p>
    <w:p w14:paraId="52A66CAB">
      <w:pPr>
        <w:pStyle w:val="16"/>
        <w:bidi w:val="0"/>
        <w:rPr>
          <w:rFonts w:hint="default"/>
        </w:rPr>
      </w:pPr>
      <w:r>
        <w:rPr>
          <w:rFonts w:hint="default"/>
        </w:rPr>
        <w:t>interface fastEthernet0/22</w:t>
      </w:r>
    </w:p>
    <w:p w14:paraId="1983AF38">
      <w:pPr>
        <w:pStyle w:val="16"/>
        <w:bidi w:val="0"/>
        <w:rPr>
          <w:rFonts w:hint="default"/>
        </w:rPr>
      </w:pPr>
      <w:r>
        <w:rPr>
          <w:rFonts w:hint="default"/>
        </w:rPr>
        <w:t xml:space="preserve"> description TRUNK-TO-SW-ACCESS-2</w:t>
      </w:r>
    </w:p>
    <w:p w14:paraId="7C106A7A">
      <w:pPr>
        <w:pStyle w:val="16"/>
        <w:bidi w:val="0"/>
        <w:rPr>
          <w:rFonts w:hint="default"/>
        </w:rPr>
      </w:pPr>
      <w:r>
        <w:rPr>
          <w:rFonts w:hint="default"/>
        </w:rPr>
        <w:t xml:space="preserve"> switchport mode trunk</w:t>
      </w:r>
    </w:p>
    <w:p w14:paraId="493169EA">
      <w:pPr>
        <w:pStyle w:val="16"/>
        <w:bidi w:val="0"/>
        <w:rPr>
          <w:rFonts w:hint="default"/>
        </w:rPr>
      </w:pPr>
      <w:r>
        <w:rPr>
          <w:rFonts w:hint="default"/>
        </w:rPr>
        <w:t xml:space="preserve"> switchport trunk allowed vlan 10,20,30,40,99</w:t>
      </w:r>
    </w:p>
    <w:p w14:paraId="0177873E">
      <w:pPr>
        <w:pStyle w:val="16"/>
        <w:bidi w:val="0"/>
        <w:rPr>
          <w:rFonts w:hint="default"/>
        </w:rPr>
      </w:pPr>
      <w:r>
        <w:rPr>
          <w:rFonts w:hint="default"/>
        </w:rPr>
        <w:t xml:space="preserve"> no shutdown</w:t>
      </w:r>
    </w:p>
    <w:p w14:paraId="3B57655A">
      <w:pPr>
        <w:pStyle w:val="16"/>
        <w:bidi w:val="0"/>
        <w:rPr>
          <w:rFonts w:hint="default"/>
        </w:rPr>
      </w:pPr>
      <w:r>
        <w:rPr>
          <w:rFonts w:hint="default"/>
        </w:rPr>
        <w:t xml:space="preserve"> exit</w:t>
      </w:r>
    </w:p>
    <w:p w14:paraId="62C67759">
      <w:pPr>
        <w:pStyle w:val="16"/>
        <w:bidi w:val="0"/>
        <w:rPr>
          <w:rFonts w:hint="default"/>
        </w:rPr>
      </w:pPr>
      <w:r>
        <w:rPr>
          <w:rFonts w:hint="default"/>
        </w:rPr>
        <w:t>interface fastEthernet0/23</w:t>
      </w:r>
    </w:p>
    <w:p w14:paraId="2132EEC6">
      <w:pPr>
        <w:pStyle w:val="16"/>
        <w:bidi w:val="0"/>
        <w:rPr>
          <w:rFonts w:hint="default"/>
        </w:rPr>
      </w:pPr>
      <w:r>
        <w:rPr>
          <w:rFonts w:hint="default"/>
        </w:rPr>
        <w:t xml:space="preserve"> description TRUNK-TO-SW-ACCESS-3</w:t>
      </w:r>
    </w:p>
    <w:p w14:paraId="7F301430">
      <w:pPr>
        <w:pStyle w:val="16"/>
        <w:bidi w:val="0"/>
        <w:rPr>
          <w:rFonts w:hint="default"/>
        </w:rPr>
      </w:pPr>
      <w:r>
        <w:rPr>
          <w:rFonts w:hint="default"/>
        </w:rPr>
        <w:t xml:space="preserve"> switchport mode trunk</w:t>
      </w:r>
    </w:p>
    <w:p w14:paraId="7D13802C">
      <w:pPr>
        <w:pStyle w:val="16"/>
        <w:bidi w:val="0"/>
        <w:rPr>
          <w:rFonts w:hint="default"/>
        </w:rPr>
      </w:pPr>
      <w:r>
        <w:rPr>
          <w:rFonts w:hint="default"/>
        </w:rPr>
        <w:t xml:space="preserve"> switchport trunk allowed vlan 10,20,30,40,99</w:t>
      </w:r>
    </w:p>
    <w:p w14:paraId="74F7E1D0">
      <w:pPr>
        <w:pStyle w:val="16"/>
        <w:bidi w:val="0"/>
        <w:rPr>
          <w:rFonts w:hint="default"/>
        </w:rPr>
      </w:pPr>
      <w:r>
        <w:rPr>
          <w:rFonts w:hint="default"/>
        </w:rPr>
        <w:t xml:space="preserve"> no shutdown</w:t>
      </w:r>
    </w:p>
    <w:p w14:paraId="034A341B">
      <w:pPr>
        <w:pStyle w:val="16"/>
        <w:bidi w:val="0"/>
        <w:rPr>
          <w:rFonts w:hint="default"/>
        </w:rPr>
      </w:pPr>
      <w:r>
        <w:rPr>
          <w:rFonts w:hint="default"/>
        </w:rPr>
        <w:t xml:space="preserve"> exit</w:t>
      </w:r>
    </w:p>
    <w:p w14:paraId="6FE695BF">
      <w:pPr>
        <w:pStyle w:val="16"/>
        <w:bidi w:val="0"/>
        <w:rPr>
          <w:rFonts w:hint="default"/>
        </w:rPr>
      </w:pPr>
    </w:p>
    <w:p w14:paraId="6FCB1720">
      <w:pPr>
        <w:pStyle w:val="16"/>
        <w:bidi w:val="0"/>
        <w:rPr>
          <w:rFonts w:hint="default"/>
        </w:rPr>
      </w:pPr>
      <w:r>
        <w:rPr>
          <w:rFonts w:hint="default"/>
        </w:rPr>
        <w:t>interface fastEthernet0/10</w:t>
      </w:r>
    </w:p>
    <w:p w14:paraId="49EC57B6">
      <w:pPr>
        <w:pStyle w:val="16"/>
        <w:bidi w:val="0"/>
        <w:rPr>
          <w:rFonts w:hint="default"/>
        </w:rPr>
      </w:pPr>
      <w:r>
        <w:rPr>
          <w:rFonts w:hint="default"/>
        </w:rPr>
        <w:t xml:space="preserve"> description SERVER-DHCP-DNS-WEB</w:t>
      </w:r>
    </w:p>
    <w:p w14:paraId="5FF84BA2">
      <w:pPr>
        <w:pStyle w:val="16"/>
        <w:bidi w:val="0"/>
        <w:rPr>
          <w:rFonts w:hint="default"/>
        </w:rPr>
      </w:pPr>
      <w:r>
        <w:rPr>
          <w:rFonts w:hint="default"/>
        </w:rPr>
        <w:t xml:space="preserve"> switchport mode access</w:t>
      </w:r>
    </w:p>
    <w:p w14:paraId="2BC06964">
      <w:pPr>
        <w:pStyle w:val="16"/>
        <w:bidi w:val="0"/>
        <w:rPr>
          <w:rFonts w:hint="default"/>
        </w:rPr>
      </w:pPr>
      <w:r>
        <w:rPr>
          <w:rFonts w:hint="default"/>
        </w:rPr>
        <w:t xml:space="preserve"> switchport access vlan 40</w:t>
      </w:r>
    </w:p>
    <w:p w14:paraId="67AE3229">
      <w:pPr>
        <w:pStyle w:val="16"/>
        <w:bidi w:val="0"/>
        <w:rPr>
          <w:rFonts w:hint="default"/>
        </w:rPr>
      </w:pPr>
      <w:r>
        <w:rPr>
          <w:rFonts w:hint="default"/>
        </w:rPr>
        <w:t xml:space="preserve"> spanning-tree portfast</w:t>
      </w:r>
    </w:p>
    <w:p w14:paraId="5583A60B">
      <w:pPr>
        <w:pStyle w:val="16"/>
        <w:bidi w:val="0"/>
        <w:rPr>
          <w:rFonts w:hint="default"/>
        </w:rPr>
      </w:pPr>
      <w:r>
        <w:rPr>
          <w:rFonts w:hint="default"/>
        </w:rPr>
        <w:t xml:space="preserve"> no shutdown</w:t>
      </w:r>
    </w:p>
    <w:p w14:paraId="364E4F04">
      <w:pPr>
        <w:pStyle w:val="16"/>
        <w:bidi w:val="0"/>
        <w:rPr>
          <w:rFonts w:hint="default"/>
        </w:rPr>
      </w:pPr>
      <w:r>
        <w:rPr>
          <w:rFonts w:hint="default"/>
        </w:rPr>
        <w:t xml:space="preserve"> exit</w:t>
      </w:r>
    </w:p>
    <w:p w14:paraId="7207FBFC">
      <w:pPr>
        <w:pStyle w:val="16"/>
        <w:bidi w:val="0"/>
        <w:rPr>
          <w:rFonts w:hint="default"/>
        </w:rPr>
      </w:pPr>
      <w:r>
        <w:rPr>
          <w:rFonts w:hint="default"/>
        </w:rPr>
        <w:t>interface fastEthernet0/11</w:t>
      </w:r>
    </w:p>
    <w:p w14:paraId="6BE48847">
      <w:pPr>
        <w:pStyle w:val="16"/>
        <w:bidi w:val="0"/>
        <w:rPr>
          <w:rFonts w:hint="default"/>
        </w:rPr>
      </w:pPr>
      <w:r>
        <w:rPr>
          <w:rFonts w:hint="default"/>
        </w:rPr>
        <w:t xml:space="preserve"> description PC-MGMT</w:t>
      </w:r>
    </w:p>
    <w:p w14:paraId="0BB7A01F">
      <w:pPr>
        <w:pStyle w:val="16"/>
        <w:bidi w:val="0"/>
        <w:rPr>
          <w:rFonts w:hint="default"/>
        </w:rPr>
      </w:pPr>
      <w:r>
        <w:rPr>
          <w:rFonts w:hint="default"/>
        </w:rPr>
        <w:t xml:space="preserve"> switchport mode access</w:t>
      </w:r>
    </w:p>
    <w:p w14:paraId="7C852C9F">
      <w:pPr>
        <w:pStyle w:val="16"/>
        <w:bidi w:val="0"/>
        <w:rPr>
          <w:rFonts w:hint="default"/>
        </w:rPr>
      </w:pPr>
      <w:r>
        <w:rPr>
          <w:rFonts w:hint="default"/>
        </w:rPr>
        <w:t xml:space="preserve"> switchport access vlan 99</w:t>
      </w:r>
    </w:p>
    <w:p w14:paraId="1EE4318C">
      <w:pPr>
        <w:pStyle w:val="16"/>
        <w:bidi w:val="0"/>
        <w:rPr>
          <w:rFonts w:hint="default"/>
        </w:rPr>
      </w:pPr>
      <w:r>
        <w:rPr>
          <w:rFonts w:hint="default"/>
        </w:rPr>
        <w:t xml:space="preserve"> spanning-tree portfast</w:t>
      </w:r>
    </w:p>
    <w:p w14:paraId="663D6C9F">
      <w:pPr>
        <w:pStyle w:val="16"/>
        <w:bidi w:val="0"/>
        <w:rPr>
          <w:rFonts w:hint="default"/>
        </w:rPr>
      </w:pPr>
      <w:r>
        <w:rPr>
          <w:rFonts w:hint="default"/>
        </w:rPr>
        <w:t xml:space="preserve"> no shutdown</w:t>
      </w:r>
    </w:p>
    <w:p w14:paraId="099FBA87">
      <w:pPr>
        <w:pStyle w:val="16"/>
        <w:bidi w:val="0"/>
        <w:rPr>
          <w:rFonts w:hint="default"/>
        </w:rPr>
      </w:pPr>
      <w:r>
        <w:rPr>
          <w:rFonts w:hint="default"/>
        </w:rPr>
        <w:t xml:space="preserve"> exit</w:t>
      </w:r>
    </w:p>
    <w:p w14:paraId="79660B61">
      <w:pPr>
        <w:pStyle w:val="16"/>
        <w:bidi w:val="0"/>
        <w:rPr>
          <w:rFonts w:hint="default"/>
        </w:rPr>
      </w:pPr>
    </w:p>
    <w:p w14:paraId="34777B1A">
      <w:pPr>
        <w:pStyle w:val="16"/>
        <w:bidi w:val="0"/>
        <w:rPr>
          <w:rFonts w:hint="default"/>
        </w:rPr>
      </w:pPr>
      <w:r>
        <w:rPr>
          <w:rFonts w:hint="default"/>
        </w:rPr>
        <w:t>ip access-list extended STAFF_POLICY</w:t>
      </w:r>
    </w:p>
    <w:p w14:paraId="61BA9F8E">
      <w:pPr>
        <w:pStyle w:val="16"/>
        <w:bidi w:val="0"/>
        <w:rPr>
          <w:rFonts w:hint="default"/>
        </w:rPr>
      </w:pPr>
      <w:r>
        <w:rPr>
          <w:rFonts w:hint="default"/>
        </w:rPr>
        <w:t xml:space="preserve"> permit udp any eq 68 any eq 67</w:t>
      </w:r>
    </w:p>
    <w:p w14:paraId="2407BA8A">
      <w:pPr>
        <w:pStyle w:val="16"/>
        <w:bidi w:val="0"/>
        <w:rPr>
          <w:rFonts w:hint="default"/>
        </w:rPr>
      </w:pPr>
      <w:r>
        <w:rPr>
          <w:rFonts w:hint="default"/>
        </w:rPr>
        <w:t xml:space="preserve"> permit udp 192.168.20.0 0.0.0.255 host 192.168.40.10 eq 53</w:t>
      </w:r>
    </w:p>
    <w:p w14:paraId="30E068B4">
      <w:pPr>
        <w:pStyle w:val="16"/>
        <w:bidi w:val="0"/>
        <w:rPr>
          <w:rFonts w:hint="default"/>
        </w:rPr>
      </w:pPr>
      <w:r>
        <w:rPr>
          <w:rFonts w:hint="default"/>
        </w:rPr>
        <w:t xml:space="preserve"> permit tcp 192.168.20.0 0.0.0.255 host 192.168.40.10 eq 53</w:t>
      </w:r>
    </w:p>
    <w:p w14:paraId="2189AC99">
      <w:pPr>
        <w:pStyle w:val="16"/>
        <w:bidi w:val="0"/>
        <w:rPr>
          <w:rFonts w:hint="default"/>
        </w:rPr>
      </w:pPr>
      <w:r>
        <w:rPr>
          <w:rFonts w:hint="default"/>
        </w:rPr>
        <w:t xml:space="preserve"> permit tcp 192.168.20.0 0.0.0.255 host 192.168.40.10 eq 80</w:t>
      </w:r>
    </w:p>
    <w:p w14:paraId="5DBD8F41">
      <w:pPr>
        <w:pStyle w:val="16"/>
        <w:bidi w:val="0"/>
        <w:rPr>
          <w:rFonts w:hint="default"/>
        </w:rPr>
      </w:pPr>
      <w:r>
        <w:rPr>
          <w:rFonts w:hint="default"/>
        </w:rPr>
        <w:t xml:space="preserve"> permit tcp 192.168.20.0 0.0.0.255 host 192.168.40.10 eq 443</w:t>
      </w:r>
    </w:p>
    <w:p w14:paraId="02668828">
      <w:pPr>
        <w:pStyle w:val="16"/>
        <w:bidi w:val="0"/>
        <w:rPr>
          <w:rFonts w:hint="default"/>
        </w:rPr>
      </w:pPr>
      <w:r>
        <w:rPr>
          <w:rFonts w:hint="default"/>
        </w:rPr>
        <w:t xml:space="preserve"> deny ip 192.168.20.0 0.0.0.255 192.168.10.0 0.0.0.255</w:t>
      </w:r>
    </w:p>
    <w:p w14:paraId="3A4E0CA1">
      <w:pPr>
        <w:pStyle w:val="16"/>
        <w:bidi w:val="0"/>
        <w:rPr>
          <w:rFonts w:hint="default"/>
        </w:rPr>
      </w:pPr>
      <w:r>
        <w:rPr>
          <w:rFonts w:hint="default"/>
        </w:rPr>
        <w:t xml:space="preserve"> deny ip 192.168.20.0 0.0.0.255 192.168.40.0 0.0.0.255</w:t>
      </w:r>
    </w:p>
    <w:p w14:paraId="2437577E">
      <w:pPr>
        <w:pStyle w:val="16"/>
        <w:bidi w:val="0"/>
        <w:rPr>
          <w:rFonts w:hint="default"/>
        </w:rPr>
      </w:pPr>
      <w:r>
        <w:rPr>
          <w:rFonts w:hint="default"/>
        </w:rPr>
        <w:t xml:space="preserve"> permit ip 192.168.20.0 0.0.0.255 any</w:t>
      </w:r>
    </w:p>
    <w:p w14:paraId="659FAD24">
      <w:pPr>
        <w:pStyle w:val="16"/>
        <w:bidi w:val="0"/>
        <w:rPr>
          <w:rFonts w:hint="default"/>
        </w:rPr>
      </w:pPr>
      <w:r>
        <w:rPr>
          <w:rFonts w:hint="default"/>
        </w:rPr>
        <w:t xml:space="preserve"> exit</w:t>
      </w:r>
    </w:p>
    <w:p w14:paraId="014B9D30">
      <w:pPr>
        <w:pStyle w:val="16"/>
        <w:bidi w:val="0"/>
        <w:rPr>
          <w:rFonts w:hint="default"/>
        </w:rPr>
      </w:pPr>
      <w:r>
        <w:rPr>
          <w:rFonts w:hint="default"/>
        </w:rPr>
        <w:t>interface vlan 20</w:t>
      </w:r>
    </w:p>
    <w:p w14:paraId="29C07E17">
      <w:pPr>
        <w:pStyle w:val="16"/>
        <w:bidi w:val="0"/>
        <w:rPr>
          <w:rFonts w:hint="default"/>
        </w:rPr>
      </w:pPr>
      <w:r>
        <w:rPr>
          <w:rFonts w:hint="default"/>
        </w:rPr>
        <w:t xml:space="preserve"> ip access-group STAFF_POLICY in</w:t>
      </w:r>
    </w:p>
    <w:p w14:paraId="097491BB">
      <w:pPr>
        <w:pStyle w:val="16"/>
        <w:bidi w:val="0"/>
        <w:rPr>
          <w:rFonts w:hint="default"/>
        </w:rPr>
      </w:pPr>
      <w:r>
        <w:rPr>
          <w:rFonts w:hint="default"/>
        </w:rPr>
        <w:t xml:space="preserve"> exit</w:t>
      </w:r>
    </w:p>
    <w:p w14:paraId="13B536C5">
      <w:pPr>
        <w:pStyle w:val="16"/>
        <w:bidi w:val="0"/>
        <w:rPr>
          <w:rFonts w:hint="default"/>
        </w:rPr>
      </w:pPr>
    </w:p>
    <w:p w14:paraId="092E4EAF">
      <w:pPr>
        <w:pStyle w:val="16"/>
        <w:bidi w:val="0"/>
        <w:rPr>
          <w:rFonts w:hint="default"/>
        </w:rPr>
      </w:pPr>
      <w:r>
        <w:rPr>
          <w:rFonts w:hint="default"/>
        </w:rPr>
        <w:t>ip domain-name company.local</w:t>
      </w:r>
    </w:p>
    <w:p w14:paraId="5A0271D3">
      <w:pPr>
        <w:pStyle w:val="16"/>
        <w:bidi w:val="0"/>
        <w:rPr>
          <w:rFonts w:hint="default"/>
        </w:rPr>
      </w:pPr>
      <w:r>
        <w:rPr>
          <w:rFonts w:hint="default"/>
        </w:rPr>
        <w:t>username netadmin privilege 15 secret NetAdmin123</w:t>
      </w:r>
    </w:p>
    <w:p w14:paraId="2A97AB07">
      <w:pPr>
        <w:pStyle w:val="16"/>
        <w:bidi w:val="0"/>
        <w:rPr>
          <w:rFonts w:hint="default"/>
        </w:rPr>
      </w:pPr>
      <w:r>
        <w:rPr>
          <w:rFonts w:hint="default"/>
        </w:rPr>
        <w:t>crypto key generate rsa</w:t>
      </w:r>
    </w:p>
    <w:p w14:paraId="0A9A8FEA">
      <w:pPr>
        <w:pStyle w:val="16"/>
        <w:bidi w:val="0"/>
        <w:rPr>
          <w:rFonts w:hint="default"/>
        </w:rPr>
      </w:pPr>
      <w:r>
        <w:rPr>
          <w:rFonts w:hint="default"/>
        </w:rPr>
        <w:t>! Nhập modulus 1024 khi được hỏi</w:t>
      </w:r>
    </w:p>
    <w:p w14:paraId="7D424292">
      <w:pPr>
        <w:pStyle w:val="16"/>
        <w:bidi w:val="0"/>
        <w:rPr>
          <w:rFonts w:hint="default"/>
        </w:rPr>
      </w:pPr>
      <w:r>
        <w:rPr>
          <w:rFonts w:hint="default"/>
        </w:rPr>
        <w:t>ip ssh version 2</w:t>
      </w:r>
    </w:p>
    <w:p w14:paraId="43067351">
      <w:pPr>
        <w:pStyle w:val="16"/>
        <w:bidi w:val="0"/>
        <w:rPr>
          <w:rFonts w:hint="default"/>
        </w:rPr>
      </w:pPr>
      <w:r>
        <w:rPr>
          <w:rFonts w:hint="default"/>
        </w:rPr>
        <w:t>access-list 99 permit 192.168.99.0 0.0.0.255</w:t>
      </w:r>
    </w:p>
    <w:p w14:paraId="1155204D">
      <w:pPr>
        <w:pStyle w:val="16"/>
        <w:bidi w:val="0"/>
        <w:rPr>
          <w:rFonts w:hint="default"/>
        </w:rPr>
      </w:pPr>
      <w:r>
        <w:rPr>
          <w:rFonts w:hint="default"/>
        </w:rPr>
        <w:t>line vty 0 4</w:t>
      </w:r>
    </w:p>
    <w:p w14:paraId="3D15F189">
      <w:pPr>
        <w:pStyle w:val="16"/>
        <w:bidi w:val="0"/>
        <w:rPr>
          <w:rFonts w:hint="default"/>
        </w:rPr>
      </w:pPr>
      <w:r>
        <w:rPr>
          <w:rFonts w:hint="default"/>
        </w:rPr>
        <w:t xml:space="preserve"> login local</w:t>
      </w:r>
    </w:p>
    <w:p w14:paraId="7C99EEE6">
      <w:pPr>
        <w:pStyle w:val="16"/>
        <w:bidi w:val="0"/>
        <w:rPr>
          <w:rFonts w:hint="default"/>
        </w:rPr>
      </w:pPr>
      <w:r>
        <w:rPr>
          <w:rFonts w:hint="default"/>
        </w:rPr>
        <w:t xml:space="preserve"> transport input ssh</w:t>
      </w:r>
    </w:p>
    <w:p w14:paraId="333365B7">
      <w:pPr>
        <w:pStyle w:val="16"/>
        <w:bidi w:val="0"/>
        <w:rPr>
          <w:rFonts w:hint="default"/>
        </w:rPr>
      </w:pPr>
      <w:r>
        <w:rPr>
          <w:rFonts w:hint="default"/>
        </w:rPr>
        <w:t xml:space="preserve"> access-class 99 in</w:t>
      </w:r>
    </w:p>
    <w:p w14:paraId="1B2823EE">
      <w:pPr>
        <w:pStyle w:val="16"/>
        <w:bidi w:val="0"/>
        <w:rPr>
          <w:rFonts w:hint="default"/>
        </w:rPr>
      </w:pPr>
      <w:r>
        <w:rPr>
          <w:rFonts w:hint="default"/>
        </w:rPr>
        <w:t xml:space="preserve"> exit</w:t>
      </w:r>
    </w:p>
    <w:p w14:paraId="592E6A8E">
      <w:pPr>
        <w:pStyle w:val="16"/>
        <w:bidi w:val="0"/>
        <w:rPr>
          <w:rFonts w:hint="default"/>
        </w:rPr>
      </w:pPr>
    </w:p>
    <w:p w14:paraId="15CE230C">
      <w:pPr>
        <w:pStyle w:val="16"/>
        <w:bidi w:val="0"/>
        <w:rPr>
          <w:rFonts w:hint="default"/>
        </w:rPr>
      </w:pPr>
      <w:r>
        <w:rPr>
          <w:rFonts w:hint="default"/>
        </w:rPr>
        <w:t>end</w:t>
      </w:r>
    </w:p>
    <w:p w14:paraId="3E91C1BE">
      <w:pPr>
        <w:pStyle w:val="16"/>
        <w:bidi w:val="0"/>
      </w:pPr>
      <w:r>
        <w:rPr>
          <w:rFonts w:hint="default"/>
        </w:rPr>
        <w:t>write memory</w:t>
      </w:r>
    </w:p>
    <w:p w14:paraId="6D745662">
      <w:pPr>
        <w:pStyle w:val="3"/>
        <w:keepNext/>
        <w:numPr>
          <w:ilvl w:val="0"/>
          <w:numId w:val="7"/>
        </w:numPr>
        <w:ind w:left="0" w:leftChars="0" w:firstLine="0" w:firstLineChars="0"/>
      </w:pPr>
      <w:r>
        <w:t>SW-ACCESS-1 - Full config</w:t>
      </w:r>
    </w:p>
    <w:p w14:paraId="3E37225A">
      <w:pPr>
        <w:pStyle w:val="16"/>
        <w:bidi w:val="0"/>
        <w:rPr>
          <w:rFonts w:hint="default"/>
        </w:rPr>
      </w:pPr>
      <w:r>
        <w:rPr>
          <w:rFonts w:hint="default"/>
        </w:rPr>
        <w:t>enable</w:t>
      </w:r>
    </w:p>
    <w:p w14:paraId="2A36FE2F">
      <w:pPr>
        <w:pStyle w:val="16"/>
        <w:bidi w:val="0"/>
        <w:rPr>
          <w:rFonts w:hint="default"/>
        </w:rPr>
      </w:pPr>
      <w:r>
        <w:rPr>
          <w:rFonts w:hint="default"/>
        </w:rPr>
        <w:t>configure terminal</w:t>
      </w:r>
    </w:p>
    <w:p w14:paraId="61EA82FD">
      <w:pPr>
        <w:pStyle w:val="16"/>
        <w:bidi w:val="0"/>
        <w:rPr>
          <w:rFonts w:hint="default"/>
        </w:rPr>
      </w:pPr>
      <w:r>
        <w:rPr>
          <w:rFonts w:hint="default"/>
        </w:rPr>
        <w:t>hostname SW-ACCESS-1</w:t>
      </w:r>
    </w:p>
    <w:p w14:paraId="2BC7E9EE">
      <w:pPr>
        <w:pStyle w:val="16"/>
        <w:bidi w:val="0"/>
        <w:rPr>
          <w:rFonts w:hint="default"/>
        </w:rPr>
      </w:pPr>
      <w:r>
        <w:rPr>
          <w:rFonts w:hint="default"/>
        </w:rPr>
        <w:t>no ip domain-lookup</w:t>
      </w:r>
    </w:p>
    <w:p w14:paraId="68188CA8">
      <w:pPr>
        <w:pStyle w:val="16"/>
        <w:bidi w:val="0"/>
        <w:rPr>
          <w:rFonts w:hint="default"/>
        </w:rPr>
      </w:pPr>
      <w:r>
        <w:rPr>
          <w:rFonts w:hint="default"/>
        </w:rPr>
        <w:t>vlan 10</w:t>
      </w:r>
    </w:p>
    <w:p w14:paraId="6F513652">
      <w:pPr>
        <w:pStyle w:val="16"/>
        <w:bidi w:val="0"/>
        <w:rPr>
          <w:rFonts w:hint="default"/>
        </w:rPr>
      </w:pPr>
      <w:r>
        <w:rPr>
          <w:rFonts w:hint="default"/>
        </w:rPr>
        <w:t xml:space="preserve"> name ADMIN</w:t>
      </w:r>
    </w:p>
    <w:p w14:paraId="4B91D683">
      <w:pPr>
        <w:pStyle w:val="16"/>
        <w:bidi w:val="0"/>
        <w:rPr>
          <w:rFonts w:hint="default"/>
        </w:rPr>
      </w:pPr>
      <w:r>
        <w:rPr>
          <w:rFonts w:hint="default"/>
        </w:rPr>
        <w:t xml:space="preserve"> exit</w:t>
      </w:r>
    </w:p>
    <w:p w14:paraId="4B7BC6E0">
      <w:pPr>
        <w:pStyle w:val="16"/>
        <w:bidi w:val="0"/>
        <w:rPr>
          <w:rFonts w:hint="default"/>
        </w:rPr>
      </w:pPr>
      <w:r>
        <w:rPr>
          <w:rFonts w:hint="default"/>
        </w:rPr>
        <w:t>vlan 20</w:t>
      </w:r>
    </w:p>
    <w:p w14:paraId="63BEC15D">
      <w:pPr>
        <w:pStyle w:val="16"/>
        <w:bidi w:val="0"/>
        <w:rPr>
          <w:rFonts w:hint="default"/>
        </w:rPr>
      </w:pPr>
      <w:r>
        <w:rPr>
          <w:rFonts w:hint="default"/>
        </w:rPr>
        <w:t xml:space="preserve"> name STAFF</w:t>
      </w:r>
    </w:p>
    <w:p w14:paraId="3B416B8E">
      <w:pPr>
        <w:pStyle w:val="16"/>
        <w:bidi w:val="0"/>
        <w:rPr>
          <w:rFonts w:hint="default"/>
        </w:rPr>
      </w:pPr>
      <w:r>
        <w:rPr>
          <w:rFonts w:hint="default"/>
        </w:rPr>
        <w:t xml:space="preserve"> exit</w:t>
      </w:r>
    </w:p>
    <w:p w14:paraId="04D1C212">
      <w:pPr>
        <w:pStyle w:val="16"/>
        <w:bidi w:val="0"/>
        <w:rPr>
          <w:rFonts w:hint="default"/>
        </w:rPr>
      </w:pPr>
      <w:r>
        <w:rPr>
          <w:rFonts w:hint="default"/>
        </w:rPr>
        <w:t>vlan 30</w:t>
      </w:r>
    </w:p>
    <w:p w14:paraId="126E5AB8">
      <w:pPr>
        <w:pStyle w:val="16"/>
        <w:bidi w:val="0"/>
        <w:rPr>
          <w:rFonts w:hint="default"/>
        </w:rPr>
      </w:pPr>
      <w:r>
        <w:rPr>
          <w:rFonts w:hint="default"/>
        </w:rPr>
        <w:t xml:space="preserve"> name IT</w:t>
      </w:r>
    </w:p>
    <w:p w14:paraId="423D5C15">
      <w:pPr>
        <w:pStyle w:val="16"/>
        <w:bidi w:val="0"/>
        <w:rPr>
          <w:rFonts w:hint="default"/>
        </w:rPr>
      </w:pPr>
      <w:r>
        <w:rPr>
          <w:rFonts w:hint="default"/>
        </w:rPr>
        <w:t xml:space="preserve"> exit</w:t>
      </w:r>
    </w:p>
    <w:p w14:paraId="09060B71">
      <w:pPr>
        <w:pStyle w:val="16"/>
        <w:bidi w:val="0"/>
        <w:rPr>
          <w:rFonts w:hint="default"/>
        </w:rPr>
      </w:pPr>
      <w:r>
        <w:rPr>
          <w:rFonts w:hint="default"/>
        </w:rPr>
        <w:t>vlan 40</w:t>
      </w:r>
    </w:p>
    <w:p w14:paraId="19BE009F">
      <w:pPr>
        <w:pStyle w:val="16"/>
        <w:bidi w:val="0"/>
        <w:rPr>
          <w:rFonts w:hint="default"/>
        </w:rPr>
      </w:pPr>
      <w:r>
        <w:rPr>
          <w:rFonts w:hint="default"/>
        </w:rPr>
        <w:t xml:space="preserve"> name SERVER</w:t>
      </w:r>
    </w:p>
    <w:p w14:paraId="68CC5515">
      <w:pPr>
        <w:pStyle w:val="16"/>
        <w:bidi w:val="0"/>
        <w:rPr>
          <w:rFonts w:hint="default"/>
        </w:rPr>
      </w:pPr>
      <w:r>
        <w:rPr>
          <w:rFonts w:hint="default"/>
        </w:rPr>
        <w:t xml:space="preserve"> exit</w:t>
      </w:r>
    </w:p>
    <w:p w14:paraId="39291E7E">
      <w:pPr>
        <w:pStyle w:val="16"/>
        <w:bidi w:val="0"/>
        <w:rPr>
          <w:rFonts w:hint="default"/>
        </w:rPr>
      </w:pPr>
      <w:r>
        <w:rPr>
          <w:rFonts w:hint="default"/>
        </w:rPr>
        <w:t>vlan 99</w:t>
      </w:r>
    </w:p>
    <w:p w14:paraId="4A70CF5A">
      <w:pPr>
        <w:pStyle w:val="16"/>
        <w:bidi w:val="0"/>
        <w:rPr>
          <w:rFonts w:hint="default"/>
        </w:rPr>
      </w:pPr>
      <w:r>
        <w:rPr>
          <w:rFonts w:hint="default"/>
        </w:rPr>
        <w:t xml:space="preserve"> name MANAGEMENT</w:t>
      </w:r>
    </w:p>
    <w:p w14:paraId="2065EA01">
      <w:pPr>
        <w:pStyle w:val="16"/>
        <w:bidi w:val="0"/>
        <w:rPr>
          <w:rFonts w:hint="default"/>
        </w:rPr>
      </w:pPr>
      <w:r>
        <w:rPr>
          <w:rFonts w:hint="default"/>
        </w:rPr>
        <w:t xml:space="preserve"> exit</w:t>
      </w:r>
    </w:p>
    <w:p w14:paraId="2F7E434B">
      <w:pPr>
        <w:pStyle w:val="16"/>
        <w:bidi w:val="0"/>
        <w:rPr>
          <w:rFonts w:hint="default"/>
        </w:rPr>
      </w:pPr>
      <w:r>
        <w:rPr>
          <w:rFonts w:hint="default"/>
        </w:rPr>
        <w:t>interface gigabitEthernet0/1</w:t>
      </w:r>
    </w:p>
    <w:p w14:paraId="6B89B6DE">
      <w:pPr>
        <w:pStyle w:val="16"/>
        <w:bidi w:val="0"/>
        <w:rPr>
          <w:rFonts w:hint="default"/>
        </w:rPr>
      </w:pPr>
      <w:r>
        <w:rPr>
          <w:rFonts w:hint="default"/>
        </w:rPr>
        <w:t xml:space="preserve"> description TRUNK-TO-SW-CORE</w:t>
      </w:r>
    </w:p>
    <w:p w14:paraId="7E3DD795">
      <w:pPr>
        <w:pStyle w:val="16"/>
        <w:bidi w:val="0"/>
        <w:rPr>
          <w:rFonts w:hint="default"/>
        </w:rPr>
      </w:pPr>
      <w:r>
        <w:rPr>
          <w:rFonts w:hint="default"/>
        </w:rPr>
        <w:t xml:space="preserve"> switchport mode trunk</w:t>
      </w:r>
    </w:p>
    <w:p w14:paraId="1FB0D94F">
      <w:pPr>
        <w:pStyle w:val="16"/>
        <w:bidi w:val="0"/>
        <w:rPr>
          <w:rFonts w:hint="default"/>
        </w:rPr>
      </w:pPr>
      <w:r>
        <w:rPr>
          <w:rFonts w:hint="default"/>
        </w:rPr>
        <w:t xml:space="preserve"> switchport trunk allowed vlan 10,20,30,40,99</w:t>
      </w:r>
    </w:p>
    <w:p w14:paraId="2C988C1F">
      <w:pPr>
        <w:pStyle w:val="16"/>
        <w:bidi w:val="0"/>
        <w:rPr>
          <w:rFonts w:hint="default"/>
        </w:rPr>
      </w:pPr>
      <w:r>
        <w:rPr>
          <w:rFonts w:hint="default"/>
        </w:rPr>
        <w:t xml:space="preserve"> no shutdown</w:t>
      </w:r>
    </w:p>
    <w:p w14:paraId="44755976">
      <w:pPr>
        <w:pStyle w:val="16"/>
        <w:bidi w:val="0"/>
        <w:rPr>
          <w:rFonts w:hint="default"/>
        </w:rPr>
      </w:pPr>
      <w:r>
        <w:rPr>
          <w:rFonts w:hint="default"/>
        </w:rPr>
        <w:t xml:space="preserve"> exit</w:t>
      </w:r>
    </w:p>
    <w:p w14:paraId="0D54A879">
      <w:pPr>
        <w:pStyle w:val="16"/>
        <w:bidi w:val="0"/>
        <w:rPr>
          <w:rFonts w:hint="default"/>
        </w:rPr>
      </w:pPr>
      <w:r>
        <w:rPr>
          <w:rFonts w:hint="default"/>
        </w:rPr>
        <w:t>interface fastEthernet0/1</w:t>
      </w:r>
    </w:p>
    <w:p w14:paraId="2164D912">
      <w:pPr>
        <w:pStyle w:val="16"/>
        <w:bidi w:val="0"/>
        <w:rPr>
          <w:rFonts w:hint="default"/>
        </w:rPr>
      </w:pPr>
      <w:r>
        <w:rPr>
          <w:rFonts w:hint="default"/>
        </w:rPr>
        <w:t xml:space="preserve"> description PC-ADMIN-1</w:t>
      </w:r>
    </w:p>
    <w:p w14:paraId="4EA555F5">
      <w:pPr>
        <w:pStyle w:val="16"/>
        <w:bidi w:val="0"/>
        <w:rPr>
          <w:rFonts w:hint="default"/>
        </w:rPr>
      </w:pPr>
      <w:r>
        <w:rPr>
          <w:rFonts w:hint="default"/>
        </w:rPr>
        <w:t xml:space="preserve"> switchport mode access</w:t>
      </w:r>
    </w:p>
    <w:p w14:paraId="08D29E1A">
      <w:pPr>
        <w:pStyle w:val="16"/>
        <w:bidi w:val="0"/>
        <w:rPr>
          <w:rFonts w:hint="default"/>
        </w:rPr>
      </w:pPr>
      <w:r>
        <w:rPr>
          <w:rFonts w:hint="default"/>
        </w:rPr>
        <w:t xml:space="preserve"> switchport access vlan 10</w:t>
      </w:r>
    </w:p>
    <w:p w14:paraId="625B7B94">
      <w:pPr>
        <w:pStyle w:val="16"/>
        <w:bidi w:val="0"/>
        <w:rPr>
          <w:rFonts w:hint="default"/>
        </w:rPr>
      </w:pPr>
      <w:r>
        <w:rPr>
          <w:rFonts w:hint="default"/>
        </w:rPr>
        <w:t xml:space="preserve"> spanning-tree portfast</w:t>
      </w:r>
    </w:p>
    <w:p w14:paraId="31E75213">
      <w:pPr>
        <w:pStyle w:val="16"/>
        <w:bidi w:val="0"/>
        <w:rPr>
          <w:rFonts w:hint="default"/>
        </w:rPr>
      </w:pPr>
      <w:r>
        <w:rPr>
          <w:rFonts w:hint="default"/>
        </w:rPr>
        <w:t xml:space="preserve"> no shutdown</w:t>
      </w:r>
    </w:p>
    <w:p w14:paraId="73F52376">
      <w:pPr>
        <w:pStyle w:val="16"/>
        <w:bidi w:val="0"/>
        <w:rPr>
          <w:rFonts w:hint="default"/>
        </w:rPr>
      </w:pPr>
      <w:r>
        <w:rPr>
          <w:rFonts w:hint="default"/>
        </w:rPr>
        <w:t xml:space="preserve"> exit</w:t>
      </w:r>
    </w:p>
    <w:p w14:paraId="112B178E">
      <w:pPr>
        <w:pStyle w:val="16"/>
        <w:bidi w:val="0"/>
        <w:rPr>
          <w:rFonts w:hint="default"/>
        </w:rPr>
      </w:pPr>
      <w:r>
        <w:rPr>
          <w:rFonts w:hint="default"/>
        </w:rPr>
        <w:t>interface fastEthernet0/2</w:t>
      </w:r>
    </w:p>
    <w:p w14:paraId="65DDC713">
      <w:pPr>
        <w:pStyle w:val="16"/>
        <w:bidi w:val="0"/>
        <w:rPr>
          <w:rFonts w:hint="default"/>
        </w:rPr>
      </w:pPr>
      <w:r>
        <w:rPr>
          <w:rFonts w:hint="default"/>
        </w:rPr>
        <w:t xml:space="preserve"> description PC-ADMIN-2</w:t>
      </w:r>
    </w:p>
    <w:p w14:paraId="7149FAA3">
      <w:pPr>
        <w:pStyle w:val="16"/>
        <w:bidi w:val="0"/>
        <w:rPr>
          <w:rFonts w:hint="default"/>
        </w:rPr>
      </w:pPr>
      <w:r>
        <w:rPr>
          <w:rFonts w:hint="default"/>
        </w:rPr>
        <w:t xml:space="preserve"> switchport mode access</w:t>
      </w:r>
    </w:p>
    <w:p w14:paraId="0FBF49B1">
      <w:pPr>
        <w:pStyle w:val="16"/>
        <w:bidi w:val="0"/>
        <w:rPr>
          <w:rFonts w:hint="default"/>
        </w:rPr>
      </w:pPr>
      <w:r>
        <w:rPr>
          <w:rFonts w:hint="default"/>
        </w:rPr>
        <w:t xml:space="preserve"> switchport access vlan 10</w:t>
      </w:r>
    </w:p>
    <w:p w14:paraId="0A0C34BA">
      <w:pPr>
        <w:pStyle w:val="16"/>
        <w:bidi w:val="0"/>
        <w:rPr>
          <w:rFonts w:hint="default"/>
        </w:rPr>
      </w:pPr>
      <w:r>
        <w:rPr>
          <w:rFonts w:hint="default"/>
        </w:rPr>
        <w:t xml:space="preserve"> spanning-tree portfast</w:t>
      </w:r>
    </w:p>
    <w:p w14:paraId="38DA013B">
      <w:pPr>
        <w:pStyle w:val="16"/>
        <w:bidi w:val="0"/>
        <w:rPr>
          <w:rFonts w:hint="default"/>
        </w:rPr>
      </w:pPr>
      <w:r>
        <w:rPr>
          <w:rFonts w:hint="default"/>
        </w:rPr>
        <w:t xml:space="preserve"> no shutdown</w:t>
      </w:r>
    </w:p>
    <w:p w14:paraId="372B6ADC">
      <w:pPr>
        <w:pStyle w:val="16"/>
        <w:bidi w:val="0"/>
        <w:rPr>
          <w:rFonts w:hint="default"/>
        </w:rPr>
      </w:pPr>
      <w:r>
        <w:rPr>
          <w:rFonts w:hint="default"/>
        </w:rPr>
        <w:t xml:space="preserve"> exit</w:t>
      </w:r>
    </w:p>
    <w:p w14:paraId="7F931114">
      <w:pPr>
        <w:pStyle w:val="16"/>
        <w:bidi w:val="0"/>
        <w:rPr>
          <w:rFonts w:hint="default"/>
        </w:rPr>
      </w:pPr>
      <w:r>
        <w:rPr>
          <w:rFonts w:hint="default"/>
        </w:rPr>
        <w:t>interface fastEthernet0/3</w:t>
      </w:r>
    </w:p>
    <w:p w14:paraId="3996A071">
      <w:pPr>
        <w:pStyle w:val="16"/>
        <w:bidi w:val="0"/>
        <w:rPr>
          <w:rFonts w:hint="default"/>
        </w:rPr>
      </w:pPr>
      <w:r>
        <w:rPr>
          <w:rFonts w:hint="default"/>
        </w:rPr>
        <w:t xml:space="preserve"> description PC-STAFF-1</w:t>
      </w:r>
    </w:p>
    <w:p w14:paraId="6E27BF17">
      <w:pPr>
        <w:pStyle w:val="16"/>
        <w:bidi w:val="0"/>
        <w:rPr>
          <w:rFonts w:hint="default"/>
        </w:rPr>
      </w:pPr>
      <w:r>
        <w:rPr>
          <w:rFonts w:hint="default"/>
        </w:rPr>
        <w:t xml:space="preserve"> switchport mode access</w:t>
      </w:r>
    </w:p>
    <w:p w14:paraId="5DC94B28">
      <w:pPr>
        <w:pStyle w:val="16"/>
        <w:bidi w:val="0"/>
        <w:rPr>
          <w:rFonts w:hint="default"/>
        </w:rPr>
      </w:pPr>
      <w:r>
        <w:rPr>
          <w:rFonts w:hint="default"/>
        </w:rPr>
        <w:t xml:space="preserve"> switchport access vlan 20</w:t>
      </w:r>
    </w:p>
    <w:p w14:paraId="197FD543">
      <w:pPr>
        <w:pStyle w:val="16"/>
        <w:bidi w:val="0"/>
        <w:rPr>
          <w:rFonts w:hint="default"/>
        </w:rPr>
      </w:pPr>
      <w:r>
        <w:rPr>
          <w:rFonts w:hint="default"/>
        </w:rPr>
        <w:t xml:space="preserve"> spanning-tree portfast</w:t>
      </w:r>
    </w:p>
    <w:p w14:paraId="1999162A">
      <w:pPr>
        <w:pStyle w:val="16"/>
        <w:bidi w:val="0"/>
        <w:rPr>
          <w:rFonts w:hint="default"/>
        </w:rPr>
      </w:pPr>
      <w:r>
        <w:rPr>
          <w:rFonts w:hint="default"/>
        </w:rPr>
        <w:t xml:space="preserve"> no shutdown</w:t>
      </w:r>
    </w:p>
    <w:p w14:paraId="1FC9DCB4">
      <w:pPr>
        <w:pStyle w:val="16"/>
        <w:bidi w:val="0"/>
        <w:rPr>
          <w:rFonts w:hint="default"/>
        </w:rPr>
      </w:pPr>
      <w:r>
        <w:rPr>
          <w:rFonts w:hint="default"/>
        </w:rPr>
        <w:t xml:space="preserve"> exit</w:t>
      </w:r>
    </w:p>
    <w:p w14:paraId="0424BF70">
      <w:pPr>
        <w:pStyle w:val="16"/>
        <w:bidi w:val="0"/>
        <w:rPr>
          <w:rFonts w:hint="default"/>
        </w:rPr>
      </w:pPr>
      <w:r>
        <w:rPr>
          <w:rFonts w:hint="default"/>
        </w:rPr>
        <w:t>end</w:t>
      </w:r>
    </w:p>
    <w:p w14:paraId="39A18CAB">
      <w:pPr>
        <w:pStyle w:val="16"/>
        <w:bidi w:val="0"/>
      </w:pPr>
      <w:r>
        <w:rPr>
          <w:rFonts w:hint="default"/>
        </w:rPr>
        <w:t>write memory</w:t>
      </w:r>
    </w:p>
    <w:p w14:paraId="43093B52">
      <w:pPr>
        <w:pStyle w:val="3"/>
        <w:keepNext/>
      </w:pPr>
      <w:r>
        <w:t>5. SW-ACCESS-2 - Full config</w:t>
      </w:r>
    </w:p>
    <w:p w14:paraId="0BA8CACB">
      <w:pPr>
        <w:pStyle w:val="16"/>
        <w:bidi w:val="0"/>
        <w:rPr>
          <w:rFonts w:hint="default"/>
        </w:rPr>
      </w:pPr>
      <w:r>
        <w:rPr>
          <w:rFonts w:hint="default"/>
        </w:rPr>
        <w:t>enable</w:t>
      </w:r>
    </w:p>
    <w:p w14:paraId="093232DD">
      <w:pPr>
        <w:pStyle w:val="16"/>
        <w:bidi w:val="0"/>
        <w:rPr>
          <w:rFonts w:hint="default"/>
        </w:rPr>
      </w:pPr>
      <w:r>
        <w:rPr>
          <w:rFonts w:hint="default"/>
        </w:rPr>
        <w:t>configure terminal</w:t>
      </w:r>
    </w:p>
    <w:p w14:paraId="6C99D924">
      <w:pPr>
        <w:pStyle w:val="16"/>
        <w:bidi w:val="0"/>
        <w:rPr>
          <w:rFonts w:hint="default"/>
        </w:rPr>
      </w:pPr>
      <w:r>
        <w:rPr>
          <w:rFonts w:hint="default"/>
        </w:rPr>
        <w:t>hostname SW-ACCESS-2</w:t>
      </w:r>
    </w:p>
    <w:p w14:paraId="0539C3AE">
      <w:pPr>
        <w:pStyle w:val="16"/>
        <w:bidi w:val="0"/>
        <w:rPr>
          <w:rFonts w:hint="default"/>
        </w:rPr>
      </w:pPr>
      <w:r>
        <w:rPr>
          <w:rFonts w:hint="default"/>
        </w:rPr>
        <w:t>no ip domain-lookup</w:t>
      </w:r>
    </w:p>
    <w:p w14:paraId="1EE6EC23">
      <w:pPr>
        <w:pStyle w:val="16"/>
        <w:bidi w:val="0"/>
        <w:rPr>
          <w:rFonts w:hint="default"/>
        </w:rPr>
      </w:pPr>
      <w:r>
        <w:rPr>
          <w:rFonts w:hint="default"/>
        </w:rPr>
        <w:t>vlan 10</w:t>
      </w:r>
    </w:p>
    <w:p w14:paraId="04E289A5">
      <w:pPr>
        <w:pStyle w:val="16"/>
        <w:bidi w:val="0"/>
        <w:rPr>
          <w:rFonts w:hint="default"/>
        </w:rPr>
      </w:pPr>
      <w:r>
        <w:rPr>
          <w:rFonts w:hint="default"/>
        </w:rPr>
        <w:t xml:space="preserve"> name ADMIN</w:t>
      </w:r>
    </w:p>
    <w:p w14:paraId="77F694DE">
      <w:pPr>
        <w:pStyle w:val="16"/>
        <w:bidi w:val="0"/>
        <w:rPr>
          <w:rFonts w:hint="default"/>
        </w:rPr>
      </w:pPr>
      <w:r>
        <w:rPr>
          <w:rFonts w:hint="default"/>
        </w:rPr>
        <w:t xml:space="preserve"> exit</w:t>
      </w:r>
    </w:p>
    <w:p w14:paraId="5A1AB409">
      <w:pPr>
        <w:pStyle w:val="16"/>
        <w:bidi w:val="0"/>
        <w:rPr>
          <w:rFonts w:hint="default"/>
        </w:rPr>
      </w:pPr>
      <w:r>
        <w:rPr>
          <w:rFonts w:hint="default"/>
        </w:rPr>
        <w:t>vlan 20</w:t>
      </w:r>
    </w:p>
    <w:p w14:paraId="378DFAAF">
      <w:pPr>
        <w:pStyle w:val="16"/>
        <w:bidi w:val="0"/>
        <w:rPr>
          <w:rFonts w:hint="default"/>
        </w:rPr>
      </w:pPr>
      <w:r>
        <w:rPr>
          <w:rFonts w:hint="default"/>
        </w:rPr>
        <w:t xml:space="preserve"> name STAFF</w:t>
      </w:r>
    </w:p>
    <w:p w14:paraId="4332375F">
      <w:pPr>
        <w:pStyle w:val="16"/>
        <w:bidi w:val="0"/>
        <w:rPr>
          <w:rFonts w:hint="default"/>
        </w:rPr>
      </w:pPr>
      <w:r>
        <w:rPr>
          <w:rFonts w:hint="default"/>
        </w:rPr>
        <w:t xml:space="preserve"> exit</w:t>
      </w:r>
    </w:p>
    <w:p w14:paraId="45C2AE52">
      <w:pPr>
        <w:pStyle w:val="16"/>
        <w:bidi w:val="0"/>
        <w:rPr>
          <w:rFonts w:hint="default"/>
        </w:rPr>
      </w:pPr>
      <w:r>
        <w:rPr>
          <w:rFonts w:hint="default"/>
        </w:rPr>
        <w:t>vlan 30</w:t>
      </w:r>
    </w:p>
    <w:p w14:paraId="4F90660C">
      <w:pPr>
        <w:pStyle w:val="16"/>
        <w:bidi w:val="0"/>
        <w:rPr>
          <w:rFonts w:hint="default"/>
        </w:rPr>
      </w:pPr>
      <w:r>
        <w:rPr>
          <w:rFonts w:hint="default"/>
        </w:rPr>
        <w:t xml:space="preserve"> name IT</w:t>
      </w:r>
    </w:p>
    <w:p w14:paraId="18DF6293">
      <w:pPr>
        <w:pStyle w:val="16"/>
        <w:bidi w:val="0"/>
        <w:rPr>
          <w:rFonts w:hint="default"/>
        </w:rPr>
      </w:pPr>
      <w:r>
        <w:rPr>
          <w:rFonts w:hint="default"/>
        </w:rPr>
        <w:t xml:space="preserve"> exit</w:t>
      </w:r>
    </w:p>
    <w:p w14:paraId="31D0E041">
      <w:pPr>
        <w:pStyle w:val="16"/>
        <w:bidi w:val="0"/>
        <w:rPr>
          <w:rFonts w:hint="default"/>
        </w:rPr>
      </w:pPr>
      <w:r>
        <w:rPr>
          <w:rFonts w:hint="default"/>
        </w:rPr>
        <w:t>vlan 40</w:t>
      </w:r>
    </w:p>
    <w:p w14:paraId="667A0B26">
      <w:pPr>
        <w:pStyle w:val="16"/>
        <w:bidi w:val="0"/>
        <w:rPr>
          <w:rFonts w:hint="default"/>
        </w:rPr>
      </w:pPr>
      <w:r>
        <w:rPr>
          <w:rFonts w:hint="default"/>
        </w:rPr>
        <w:t xml:space="preserve"> name SERVER</w:t>
      </w:r>
    </w:p>
    <w:p w14:paraId="43D1FFD4">
      <w:pPr>
        <w:pStyle w:val="16"/>
        <w:bidi w:val="0"/>
        <w:rPr>
          <w:rFonts w:hint="default"/>
        </w:rPr>
      </w:pPr>
      <w:r>
        <w:rPr>
          <w:rFonts w:hint="default"/>
        </w:rPr>
        <w:t xml:space="preserve"> exit</w:t>
      </w:r>
    </w:p>
    <w:p w14:paraId="7526E524">
      <w:pPr>
        <w:pStyle w:val="16"/>
        <w:bidi w:val="0"/>
        <w:rPr>
          <w:rFonts w:hint="default"/>
        </w:rPr>
      </w:pPr>
      <w:r>
        <w:rPr>
          <w:rFonts w:hint="default"/>
        </w:rPr>
        <w:t>vlan 99</w:t>
      </w:r>
    </w:p>
    <w:p w14:paraId="2C4204BA">
      <w:pPr>
        <w:pStyle w:val="16"/>
        <w:bidi w:val="0"/>
        <w:rPr>
          <w:rFonts w:hint="default"/>
        </w:rPr>
      </w:pPr>
      <w:r>
        <w:rPr>
          <w:rFonts w:hint="default"/>
        </w:rPr>
        <w:t xml:space="preserve"> name MANAGEMENT</w:t>
      </w:r>
    </w:p>
    <w:p w14:paraId="442726E9">
      <w:pPr>
        <w:pStyle w:val="16"/>
        <w:bidi w:val="0"/>
        <w:rPr>
          <w:rFonts w:hint="default"/>
        </w:rPr>
      </w:pPr>
      <w:r>
        <w:rPr>
          <w:rFonts w:hint="default"/>
        </w:rPr>
        <w:t xml:space="preserve"> exit</w:t>
      </w:r>
    </w:p>
    <w:p w14:paraId="5A920FB7">
      <w:pPr>
        <w:pStyle w:val="16"/>
        <w:bidi w:val="0"/>
        <w:rPr>
          <w:rFonts w:hint="default"/>
        </w:rPr>
      </w:pPr>
      <w:r>
        <w:rPr>
          <w:rFonts w:hint="default"/>
        </w:rPr>
        <w:t>interface gigabitEthernet0/1</w:t>
      </w:r>
    </w:p>
    <w:p w14:paraId="201975EA">
      <w:pPr>
        <w:pStyle w:val="16"/>
        <w:bidi w:val="0"/>
        <w:rPr>
          <w:rFonts w:hint="default"/>
        </w:rPr>
      </w:pPr>
      <w:r>
        <w:rPr>
          <w:rFonts w:hint="default"/>
        </w:rPr>
        <w:t xml:space="preserve"> description TRUNK-TO-SW-CORE</w:t>
      </w:r>
    </w:p>
    <w:p w14:paraId="3CDB5EC9">
      <w:pPr>
        <w:pStyle w:val="16"/>
        <w:bidi w:val="0"/>
        <w:rPr>
          <w:rFonts w:hint="default"/>
        </w:rPr>
      </w:pPr>
      <w:r>
        <w:rPr>
          <w:rFonts w:hint="default"/>
        </w:rPr>
        <w:t xml:space="preserve"> switchport mode trunk</w:t>
      </w:r>
    </w:p>
    <w:p w14:paraId="7F5D4DA8">
      <w:pPr>
        <w:pStyle w:val="16"/>
        <w:bidi w:val="0"/>
        <w:rPr>
          <w:rFonts w:hint="default"/>
        </w:rPr>
      </w:pPr>
      <w:r>
        <w:rPr>
          <w:rFonts w:hint="default"/>
        </w:rPr>
        <w:t xml:space="preserve"> switchport trunk allowed vlan 10,20,30,40,99</w:t>
      </w:r>
    </w:p>
    <w:p w14:paraId="73A02BDD">
      <w:pPr>
        <w:pStyle w:val="16"/>
        <w:bidi w:val="0"/>
        <w:rPr>
          <w:rFonts w:hint="default"/>
        </w:rPr>
      </w:pPr>
      <w:r>
        <w:rPr>
          <w:rFonts w:hint="default"/>
        </w:rPr>
        <w:t xml:space="preserve"> no shutdown</w:t>
      </w:r>
    </w:p>
    <w:p w14:paraId="049DB665">
      <w:pPr>
        <w:pStyle w:val="16"/>
        <w:bidi w:val="0"/>
        <w:rPr>
          <w:rFonts w:hint="default"/>
        </w:rPr>
      </w:pPr>
      <w:r>
        <w:rPr>
          <w:rFonts w:hint="default"/>
        </w:rPr>
        <w:t xml:space="preserve"> exit</w:t>
      </w:r>
    </w:p>
    <w:p w14:paraId="16F53D75">
      <w:pPr>
        <w:pStyle w:val="16"/>
        <w:bidi w:val="0"/>
        <w:rPr>
          <w:rFonts w:hint="default"/>
        </w:rPr>
      </w:pPr>
      <w:r>
        <w:rPr>
          <w:rFonts w:hint="default"/>
        </w:rPr>
        <w:t>interface fastEthernet0/1</w:t>
      </w:r>
    </w:p>
    <w:p w14:paraId="7928EC4C">
      <w:pPr>
        <w:pStyle w:val="16"/>
        <w:bidi w:val="0"/>
        <w:rPr>
          <w:rFonts w:hint="default"/>
        </w:rPr>
      </w:pPr>
      <w:r>
        <w:rPr>
          <w:rFonts w:hint="default"/>
        </w:rPr>
        <w:t xml:space="preserve"> description PC-STAFF-2</w:t>
      </w:r>
    </w:p>
    <w:p w14:paraId="4FC01900">
      <w:pPr>
        <w:pStyle w:val="16"/>
        <w:bidi w:val="0"/>
        <w:rPr>
          <w:rFonts w:hint="default"/>
        </w:rPr>
      </w:pPr>
      <w:r>
        <w:rPr>
          <w:rFonts w:hint="default"/>
        </w:rPr>
        <w:t xml:space="preserve"> switchport mode access</w:t>
      </w:r>
    </w:p>
    <w:p w14:paraId="5F0D6D1B">
      <w:pPr>
        <w:pStyle w:val="16"/>
        <w:bidi w:val="0"/>
        <w:rPr>
          <w:rFonts w:hint="default"/>
        </w:rPr>
      </w:pPr>
      <w:r>
        <w:rPr>
          <w:rFonts w:hint="default"/>
        </w:rPr>
        <w:t xml:space="preserve"> switchport access vlan 20</w:t>
      </w:r>
    </w:p>
    <w:p w14:paraId="2E239D7C">
      <w:pPr>
        <w:pStyle w:val="16"/>
        <w:bidi w:val="0"/>
        <w:rPr>
          <w:rFonts w:hint="default"/>
        </w:rPr>
      </w:pPr>
      <w:r>
        <w:rPr>
          <w:rFonts w:hint="default"/>
        </w:rPr>
        <w:t xml:space="preserve"> spanning-tree portfast</w:t>
      </w:r>
    </w:p>
    <w:p w14:paraId="3A30E6B2">
      <w:pPr>
        <w:pStyle w:val="16"/>
        <w:bidi w:val="0"/>
        <w:rPr>
          <w:rFonts w:hint="default"/>
        </w:rPr>
      </w:pPr>
      <w:r>
        <w:rPr>
          <w:rFonts w:hint="default"/>
        </w:rPr>
        <w:t xml:space="preserve"> no shutdown</w:t>
      </w:r>
    </w:p>
    <w:p w14:paraId="3EE0E429">
      <w:pPr>
        <w:pStyle w:val="16"/>
        <w:bidi w:val="0"/>
        <w:rPr>
          <w:rFonts w:hint="default"/>
        </w:rPr>
      </w:pPr>
      <w:r>
        <w:rPr>
          <w:rFonts w:hint="default"/>
        </w:rPr>
        <w:t xml:space="preserve"> exit</w:t>
      </w:r>
    </w:p>
    <w:p w14:paraId="37C6C3DE">
      <w:pPr>
        <w:pStyle w:val="16"/>
        <w:bidi w:val="0"/>
        <w:rPr>
          <w:rFonts w:hint="default"/>
        </w:rPr>
      </w:pPr>
      <w:r>
        <w:rPr>
          <w:rFonts w:hint="default"/>
        </w:rPr>
        <w:t>interface fastEthernet0/2</w:t>
      </w:r>
    </w:p>
    <w:p w14:paraId="6981FD0C">
      <w:pPr>
        <w:pStyle w:val="16"/>
        <w:bidi w:val="0"/>
        <w:rPr>
          <w:rFonts w:hint="default"/>
        </w:rPr>
      </w:pPr>
      <w:r>
        <w:rPr>
          <w:rFonts w:hint="default"/>
        </w:rPr>
        <w:t xml:space="preserve"> description PC-IT-1</w:t>
      </w:r>
    </w:p>
    <w:p w14:paraId="66FDAE7D">
      <w:pPr>
        <w:pStyle w:val="16"/>
        <w:bidi w:val="0"/>
        <w:rPr>
          <w:rFonts w:hint="default"/>
        </w:rPr>
      </w:pPr>
      <w:r>
        <w:rPr>
          <w:rFonts w:hint="default"/>
        </w:rPr>
        <w:t xml:space="preserve"> switchport mode access</w:t>
      </w:r>
    </w:p>
    <w:p w14:paraId="11EB49AA">
      <w:pPr>
        <w:pStyle w:val="16"/>
        <w:bidi w:val="0"/>
        <w:rPr>
          <w:rFonts w:hint="default"/>
        </w:rPr>
      </w:pPr>
      <w:r>
        <w:rPr>
          <w:rFonts w:hint="default"/>
        </w:rPr>
        <w:t xml:space="preserve"> switchport access vlan 30</w:t>
      </w:r>
    </w:p>
    <w:p w14:paraId="5EF8A477">
      <w:pPr>
        <w:pStyle w:val="16"/>
        <w:bidi w:val="0"/>
        <w:rPr>
          <w:rFonts w:hint="default"/>
        </w:rPr>
      </w:pPr>
      <w:r>
        <w:rPr>
          <w:rFonts w:hint="default"/>
        </w:rPr>
        <w:t xml:space="preserve"> spanning-tree portfast</w:t>
      </w:r>
    </w:p>
    <w:p w14:paraId="0FE38ECD">
      <w:pPr>
        <w:pStyle w:val="16"/>
        <w:bidi w:val="0"/>
        <w:rPr>
          <w:rFonts w:hint="default"/>
        </w:rPr>
      </w:pPr>
      <w:r>
        <w:rPr>
          <w:rFonts w:hint="default"/>
        </w:rPr>
        <w:t xml:space="preserve"> no shutdown</w:t>
      </w:r>
    </w:p>
    <w:p w14:paraId="33523E3A">
      <w:pPr>
        <w:pStyle w:val="16"/>
        <w:bidi w:val="0"/>
        <w:rPr>
          <w:rFonts w:hint="default"/>
        </w:rPr>
      </w:pPr>
      <w:r>
        <w:rPr>
          <w:rFonts w:hint="default"/>
        </w:rPr>
        <w:t xml:space="preserve"> exit</w:t>
      </w:r>
    </w:p>
    <w:p w14:paraId="7644015A">
      <w:pPr>
        <w:pStyle w:val="16"/>
        <w:bidi w:val="0"/>
        <w:rPr>
          <w:rFonts w:hint="default"/>
        </w:rPr>
      </w:pPr>
      <w:r>
        <w:rPr>
          <w:rFonts w:hint="default"/>
        </w:rPr>
        <w:t>end</w:t>
      </w:r>
    </w:p>
    <w:p w14:paraId="1AFA87B9">
      <w:pPr>
        <w:pStyle w:val="16"/>
        <w:bidi w:val="0"/>
      </w:pPr>
      <w:r>
        <w:rPr>
          <w:rFonts w:hint="default"/>
        </w:rPr>
        <w:t>write memory</w:t>
      </w:r>
    </w:p>
    <w:p w14:paraId="337EB15E">
      <w:pPr>
        <w:pStyle w:val="23"/>
        <w:numPr>
          <w:numId w:val="0"/>
        </w:numPr>
        <w:spacing w:after="40"/>
        <w:ind w:leftChars="0"/>
      </w:pPr>
    </w:p>
    <w:p w14:paraId="635E0076">
      <w:pPr>
        <w:pStyle w:val="4"/>
        <w:bidi w:val="0"/>
      </w:pPr>
      <w:r>
        <w:rPr>
          <w:rFonts w:hint="default"/>
          <w:lang w:val="en-US"/>
        </w:rPr>
        <w:t>6.</w:t>
      </w:r>
      <w:r>
        <w:t>SW-ACCESS-3 - Full config</w:t>
      </w:r>
    </w:p>
    <w:p w14:paraId="00E7233F">
      <w:pPr>
        <w:pStyle w:val="16"/>
        <w:bidi w:val="0"/>
        <w:rPr>
          <w:rFonts w:hint="default"/>
        </w:rPr>
      </w:pPr>
      <w:r>
        <w:rPr>
          <w:rFonts w:hint="default"/>
        </w:rPr>
        <w:t>enable</w:t>
      </w:r>
    </w:p>
    <w:p w14:paraId="394A4302">
      <w:pPr>
        <w:pStyle w:val="16"/>
        <w:bidi w:val="0"/>
        <w:rPr>
          <w:rFonts w:hint="default"/>
        </w:rPr>
      </w:pPr>
      <w:r>
        <w:rPr>
          <w:rFonts w:hint="default"/>
        </w:rPr>
        <w:t>configure terminal</w:t>
      </w:r>
    </w:p>
    <w:p w14:paraId="10F7F175">
      <w:pPr>
        <w:pStyle w:val="16"/>
        <w:bidi w:val="0"/>
        <w:rPr>
          <w:rFonts w:hint="default"/>
        </w:rPr>
      </w:pPr>
      <w:r>
        <w:rPr>
          <w:rFonts w:hint="default"/>
        </w:rPr>
        <w:t>hostname SW-ACCESS-3</w:t>
      </w:r>
    </w:p>
    <w:p w14:paraId="2217B57A">
      <w:pPr>
        <w:pStyle w:val="16"/>
        <w:bidi w:val="0"/>
        <w:rPr>
          <w:rFonts w:hint="default"/>
        </w:rPr>
      </w:pPr>
      <w:r>
        <w:rPr>
          <w:rFonts w:hint="default"/>
        </w:rPr>
        <w:t>no ip domain-lookup</w:t>
      </w:r>
    </w:p>
    <w:p w14:paraId="74A6B44A">
      <w:pPr>
        <w:pStyle w:val="16"/>
        <w:bidi w:val="0"/>
        <w:rPr>
          <w:rFonts w:hint="default"/>
        </w:rPr>
      </w:pPr>
      <w:r>
        <w:rPr>
          <w:rFonts w:hint="default"/>
        </w:rPr>
        <w:t>vlan 10</w:t>
      </w:r>
    </w:p>
    <w:p w14:paraId="7C14972A">
      <w:pPr>
        <w:pStyle w:val="16"/>
        <w:bidi w:val="0"/>
        <w:rPr>
          <w:rFonts w:hint="default"/>
        </w:rPr>
      </w:pPr>
      <w:r>
        <w:rPr>
          <w:rFonts w:hint="default"/>
        </w:rPr>
        <w:t xml:space="preserve"> name ADMIN</w:t>
      </w:r>
    </w:p>
    <w:p w14:paraId="5ADA3A9D">
      <w:pPr>
        <w:pStyle w:val="16"/>
        <w:bidi w:val="0"/>
        <w:rPr>
          <w:rFonts w:hint="default"/>
        </w:rPr>
      </w:pPr>
      <w:r>
        <w:rPr>
          <w:rFonts w:hint="default"/>
        </w:rPr>
        <w:t xml:space="preserve"> exit</w:t>
      </w:r>
    </w:p>
    <w:p w14:paraId="26A6C08B">
      <w:pPr>
        <w:pStyle w:val="16"/>
        <w:bidi w:val="0"/>
        <w:rPr>
          <w:rFonts w:hint="default"/>
        </w:rPr>
      </w:pPr>
      <w:r>
        <w:rPr>
          <w:rFonts w:hint="default"/>
        </w:rPr>
        <w:t>vlan 20</w:t>
      </w:r>
    </w:p>
    <w:p w14:paraId="6BC23FD4">
      <w:pPr>
        <w:pStyle w:val="16"/>
        <w:bidi w:val="0"/>
        <w:rPr>
          <w:rFonts w:hint="default"/>
        </w:rPr>
      </w:pPr>
      <w:r>
        <w:rPr>
          <w:rFonts w:hint="default"/>
        </w:rPr>
        <w:t xml:space="preserve"> name STAFF</w:t>
      </w:r>
    </w:p>
    <w:p w14:paraId="5C5CA06F">
      <w:pPr>
        <w:pStyle w:val="16"/>
        <w:bidi w:val="0"/>
        <w:rPr>
          <w:rFonts w:hint="default"/>
        </w:rPr>
      </w:pPr>
      <w:r>
        <w:rPr>
          <w:rFonts w:hint="default"/>
        </w:rPr>
        <w:t xml:space="preserve"> exit</w:t>
      </w:r>
    </w:p>
    <w:p w14:paraId="7D271D4C">
      <w:pPr>
        <w:pStyle w:val="16"/>
        <w:bidi w:val="0"/>
        <w:rPr>
          <w:rFonts w:hint="default"/>
        </w:rPr>
      </w:pPr>
      <w:r>
        <w:rPr>
          <w:rFonts w:hint="default"/>
        </w:rPr>
        <w:t>vlan 30</w:t>
      </w:r>
    </w:p>
    <w:p w14:paraId="68F07535">
      <w:pPr>
        <w:pStyle w:val="16"/>
        <w:bidi w:val="0"/>
        <w:rPr>
          <w:rFonts w:hint="default"/>
        </w:rPr>
      </w:pPr>
      <w:r>
        <w:rPr>
          <w:rFonts w:hint="default"/>
        </w:rPr>
        <w:t xml:space="preserve"> name IT</w:t>
      </w:r>
    </w:p>
    <w:p w14:paraId="7D3977A9">
      <w:pPr>
        <w:pStyle w:val="16"/>
        <w:bidi w:val="0"/>
        <w:rPr>
          <w:rFonts w:hint="default"/>
        </w:rPr>
      </w:pPr>
      <w:r>
        <w:rPr>
          <w:rFonts w:hint="default"/>
        </w:rPr>
        <w:t xml:space="preserve"> exit</w:t>
      </w:r>
    </w:p>
    <w:p w14:paraId="49211B6B">
      <w:pPr>
        <w:pStyle w:val="16"/>
        <w:bidi w:val="0"/>
        <w:rPr>
          <w:rFonts w:hint="default"/>
        </w:rPr>
      </w:pPr>
      <w:r>
        <w:rPr>
          <w:rFonts w:hint="default"/>
        </w:rPr>
        <w:t>vlan 40</w:t>
      </w:r>
    </w:p>
    <w:p w14:paraId="28F6C1E5">
      <w:pPr>
        <w:pStyle w:val="16"/>
        <w:bidi w:val="0"/>
        <w:rPr>
          <w:rFonts w:hint="default"/>
        </w:rPr>
      </w:pPr>
      <w:r>
        <w:rPr>
          <w:rFonts w:hint="default"/>
        </w:rPr>
        <w:t xml:space="preserve"> name SERVER</w:t>
      </w:r>
    </w:p>
    <w:p w14:paraId="2761B61F">
      <w:pPr>
        <w:pStyle w:val="16"/>
        <w:bidi w:val="0"/>
        <w:rPr>
          <w:rFonts w:hint="default"/>
        </w:rPr>
      </w:pPr>
      <w:r>
        <w:rPr>
          <w:rFonts w:hint="default"/>
        </w:rPr>
        <w:t xml:space="preserve"> exit</w:t>
      </w:r>
    </w:p>
    <w:p w14:paraId="345E28A6">
      <w:pPr>
        <w:pStyle w:val="16"/>
        <w:bidi w:val="0"/>
        <w:rPr>
          <w:rFonts w:hint="default"/>
        </w:rPr>
      </w:pPr>
      <w:r>
        <w:rPr>
          <w:rFonts w:hint="default"/>
        </w:rPr>
        <w:t>vlan 99</w:t>
      </w:r>
    </w:p>
    <w:p w14:paraId="299F0B7D">
      <w:pPr>
        <w:pStyle w:val="16"/>
        <w:bidi w:val="0"/>
        <w:rPr>
          <w:rFonts w:hint="default"/>
        </w:rPr>
      </w:pPr>
      <w:r>
        <w:rPr>
          <w:rFonts w:hint="default"/>
        </w:rPr>
        <w:t xml:space="preserve"> name MANAGEMENT</w:t>
      </w:r>
    </w:p>
    <w:p w14:paraId="057DB791">
      <w:pPr>
        <w:pStyle w:val="16"/>
        <w:bidi w:val="0"/>
        <w:rPr>
          <w:rFonts w:hint="default"/>
        </w:rPr>
      </w:pPr>
      <w:r>
        <w:rPr>
          <w:rFonts w:hint="default"/>
        </w:rPr>
        <w:t xml:space="preserve"> exit</w:t>
      </w:r>
    </w:p>
    <w:p w14:paraId="47F7F645">
      <w:pPr>
        <w:pStyle w:val="16"/>
        <w:bidi w:val="0"/>
        <w:rPr>
          <w:rFonts w:hint="default"/>
        </w:rPr>
      </w:pPr>
      <w:r>
        <w:rPr>
          <w:rFonts w:hint="default"/>
        </w:rPr>
        <w:t>interface gigabitEthernet0/1</w:t>
      </w:r>
    </w:p>
    <w:p w14:paraId="358B4DC7">
      <w:pPr>
        <w:pStyle w:val="16"/>
        <w:bidi w:val="0"/>
        <w:rPr>
          <w:rFonts w:hint="default"/>
        </w:rPr>
      </w:pPr>
      <w:r>
        <w:rPr>
          <w:rFonts w:hint="default"/>
        </w:rPr>
        <w:t xml:space="preserve"> description TRUNK-TO-SW-CORE</w:t>
      </w:r>
    </w:p>
    <w:p w14:paraId="10A4DB7A">
      <w:pPr>
        <w:pStyle w:val="16"/>
        <w:bidi w:val="0"/>
        <w:rPr>
          <w:rFonts w:hint="default"/>
        </w:rPr>
      </w:pPr>
      <w:r>
        <w:rPr>
          <w:rFonts w:hint="default"/>
        </w:rPr>
        <w:t xml:space="preserve"> switchport mode trunk</w:t>
      </w:r>
    </w:p>
    <w:p w14:paraId="7F541070">
      <w:pPr>
        <w:pStyle w:val="16"/>
        <w:bidi w:val="0"/>
        <w:rPr>
          <w:rFonts w:hint="default"/>
        </w:rPr>
      </w:pPr>
      <w:r>
        <w:rPr>
          <w:rFonts w:hint="default"/>
        </w:rPr>
        <w:t xml:space="preserve"> switchport trunk allowed vlan 10,20,30,40,99</w:t>
      </w:r>
    </w:p>
    <w:p w14:paraId="6BB652A9">
      <w:pPr>
        <w:pStyle w:val="16"/>
        <w:bidi w:val="0"/>
        <w:rPr>
          <w:rFonts w:hint="default"/>
        </w:rPr>
      </w:pPr>
      <w:r>
        <w:rPr>
          <w:rFonts w:hint="default"/>
        </w:rPr>
        <w:t xml:space="preserve"> no shutdown</w:t>
      </w:r>
    </w:p>
    <w:p w14:paraId="748765A6">
      <w:pPr>
        <w:pStyle w:val="16"/>
        <w:bidi w:val="0"/>
        <w:rPr>
          <w:rFonts w:hint="default"/>
        </w:rPr>
      </w:pPr>
      <w:r>
        <w:rPr>
          <w:rFonts w:hint="default"/>
        </w:rPr>
        <w:t xml:space="preserve"> exit</w:t>
      </w:r>
    </w:p>
    <w:p w14:paraId="3B6866B2">
      <w:pPr>
        <w:pStyle w:val="16"/>
        <w:bidi w:val="0"/>
        <w:rPr>
          <w:rFonts w:hint="default"/>
        </w:rPr>
      </w:pPr>
      <w:r>
        <w:rPr>
          <w:rFonts w:hint="default"/>
        </w:rPr>
        <w:t>interface fastEthernet0/1</w:t>
      </w:r>
    </w:p>
    <w:p w14:paraId="319A33A2">
      <w:pPr>
        <w:pStyle w:val="16"/>
        <w:bidi w:val="0"/>
        <w:rPr>
          <w:rFonts w:hint="default"/>
        </w:rPr>
      </w:pPr>
      <w:r>
        <w:rPr>
          <w:rFonts w:hint="default"/>
        </w:rPr>
        <w:t xml:space="preserve"> description PC-IT-2</w:t>
      </w:r>
    </w:p>
    <w:p w14:paraId="44CC8C44">
      <w:pPr>
        <w:pStyle w:val="16"/>
        <w:bidi w:val="0"/>
        <w:rPr>
          <w:rFonts w:hint="default"/>
        </w:rPr>
      </w:pPr>
      <w:r>
        <w:rPr>
          <w:rFonts w:hint="default"/>
        </w:rPr>
        <w:t xml:space="preserve"> switchport mode access</w:t>
      </w:r>
    </w:p>
    <w:p w14:paraId="4D33BB29">
      <w:pPr>
        <w:pStyle w:val="16"/>
        <w:bidi w:val="0"/>
        <w:rPr>
          <w:rFonts w:hint="default"/>
        </w:rPr>
      </w:pPr>
      <w:r>
        <w:rPr>
          <w:rFonts w:hint="default"/>
        </w:rPr>
        <w:t xml:space="preserve"> switchport access vlan 30</w:t>
      </w:r>
    </w:p>
    <w:p w14:paraId="5EA08D33">
      <w:pPr>
        <w:pStyle w:val="16"/>
        <w:bidi w:val="0"/>
        <w:rPr>
          <w:rFonts w:hint="default"/>
        </w:rPr>
      </w:pPr>
      <w:r>
        <w:rPr>
          <w:rFonts w:hint="default"/>
        </w:rPr>
        <w:t xml:space="preserve"> spanning-tree portfast</w:t>
      </w:r>
    </w:p>
    <w:p w14:paraId="767757AD">
      <w:pPr>
        <w:pStyle w:val="16"/>
        <w:bidi w:val="0"/>
        <w:rPr>
          <w:rFonts w:hint="default"/>
        </w:rPr>
      </w:pPr>
      <w:r>
        <w:rPr>
          <w:rFonts w:hint="default"/>
        </w:rPr>
        <w:t xml:space="preserve"> no shutdown</w:t>
      </w:r>
    </w:p>
    <w:p w14:paraId="59134595">
      <w:pPr>
        <w:pStyle w:val="16"/>
        <w:bidi w:val="0"/>
        <w:rPr>
          <w:rFonts w:hint="default"/>
        </w:rPr>
      </w:pPr>
      <w:r>
        <w:rPr>
          <w:rFonts w:hint="default"/>
        </w:rPr>
        <w:t xml:space="preserve"> exit</w:t>
      </w:r>
    </w:p>
    <w:p w14:paraId="48484C05">
      <w:pPr>
        <w:pStyle w:val="16"/>
        <w:bidi w:val="0"/>
        <w:rPr>
          <w:rFonts w:hint="default"/>
        </w:rPr>
      </w:pPr>
      <w:r>
        <w:rPr>
          <w:rFonts w:hint="default"/>
        </w:rPr>
        <w:t>interface fastEthernet0/2</w:t>
      </w:r>
    </w:p>
    <w:p w14:paraId="25E4C2CF">
      <w:pPr>
        <w:pStyle w:val="16"/>
        <w:bidi w:val="0"/>
        <w:rPr>
          <w:rFonts w:hint="default"/>
        </w:rPr>
      </w:pPr>
      <w:r>
        <w:rPr>
          <w:rFonts w:hint="default"/>
        </w:rPr>
        <w:t xml:space="preserve"> description PC-IT-3</w:t>
      </w:r>
    </w:p>
    <w:p w14:paraId="7B3CDD01">
      <w:pPr>
        <w:pStyle w:val="16"/>
        <w:bidi w:val="0"/>
        <w:rPr>
          <w:rFonts w:hint="default"/>
        </w:rPr>
      </w:pPr>
      <w:r>
        <w:rPr>
          <w:rFonts w:hint="default"/>
        </w:rPr>
        <w:t xml:space="preserve"> switchport mode access</w:t>
      </w:r>
    </w:p>
    <w:p w14:paraId="6A06DC17">
      <w:pPr>
        <w:pStyle w:val="16"/>
        <w:bidi w:val="0"/>
        <w:rPr>
          <w:rFonts w:hint="default"/>
        </w:rPr>
      </w:pPr>
      <w:r>
        <w:rPr>
          <w:rFonts w:hint="default"/>
        </w:rPr>
        <w:t xml:space="preserve"> switchport access vlan 30</w:t>
      </w:r>
    </w:p>
    <w:p w14:paraId="64BAF777">
      <w:pPr>
        <w:pStyle w:val="16"/>
        <w:bidi w:val="0"/>
        <w:rPr>
          <w:rFonts w:hint="default"/>
        </w:rPr>
      </w:pPr>
      <w:r>
        <w:rPr>
          <w:rFonts w:hint="default"/>
        </w:rPr>
        <w:t xml:space="preserve"> spanning-tree portfast</w:t>
      </w:r>
    </w:p>
    <w:p w14:paraId="653746A2">
      <w:pPr>
        <w:pStyle w:val="16"/>
        <w:bidi w:val="0"/>
        <w:rPr>
          <w:rFonts w:hint="default"/>
        </w:rPr>
      </w:pPr>
      <w:r>
        <w:rPr>
          <w:rFonts w:hint="default"/>
        </w:rPr>
        <w:t xml:space="preserve"> no shutdown</w:t>
      </w:r>
    </w:p>
    <w:p w14:paraId="116159D3">
      <w:pPr>
        <w:pStyle w:val="16"/>
        <w:bidi w:val="0"/>
        <w:rPr>
          <w:rFonts w:hint="default"/>
        </w:rPr>
      </w:pPr>
      <w:r>
        <w:rPr>
          <w:rFonts w:hint="default"/>
        </w:rPr>
        <w:t xml:space="preserve"> exit</w:t>
      </w:r>
    </w:p>
    <w:p w14:paraId="172DBDA8">
      <w:pPr>
        <w:pStyle w:val="16"/>
        <w:bidi w:val="0"/>
        <w:rPr>
          <w:rFonts w:hint="default"/>
        </w:rPr>
      </w:pPr>
      <w:r>
        <w:rPr>
          <w:rFonts w:hint="default"/>
        </w:rPr>
        <w:t>end</w:t>
      </w:r>
    </w:p>
    <w:p w14:paraId="04CB2328">
      <w:pPr>
        <w:pStyle w:val="16"/>
        <w:bidi w:val="0"/>
      </w:pPr>
      <w:r>
        <w:rPr>
          <w:rFonts w:hint="default"/>
        </w:rPr>
        <w:t>write memory</w:t>
      </w:r>
    </w:p>
    <w:p w14:paraId="59BAE6A9">
      <w:pPr>
        <w:pStyle w:val="2"/>
        <w:keepNext/>
      </w:pPr>
      <w:r>
        <w:rPr>
          <w:rFonts w:hint="default" w:ascii="Arial" w:hAnsi="Arial" w:eastAsia="Arial"/>
          <w:b/>
          <w:color w:val="163A5F"/>
          <w:sz w:val="32"/>
          <w:lang w:val="en-US"/>
        </w:rPr>
        <w:t>9</w:t>
      </w:r>
      <w:r>
        <w:rPr>
          <w:rFonts w:ascii="Arial" w:hAnsi="Arial" w:eastAsia="Arial"/>
          <w:b/>
          <w:color w:val="163A5F"/>
          <w:sz w:val="32"/>
        </w:rPr>
        <w:t>. Kết luận</w:t>
      </w:r>
    </w:p>
    <w:p w14:paraId="4F91D1EC">
      <w:pPr>
        <w:keepLines w:val="0"/>
      </w:pPr>
      <w:r>
        <w:rPr>
          <w:rFonts w:ascii="Arial" w:hAnsi="Arial" w:eastAsia="Arial"/>
          <w:b w:val="0"/>
          <w:i w:val="0"/>
          <w:color w:val="1F1F1F"/>
          <w:sz w:val="21"/>
        </w:rPr>
        <w:t>Lab đã hoàn thành được mục tiêu của một mô hình mạng doanh nghiệp nhỏ: phân tách người dùng bằng VLAN, định tuyến liên VLAN tại core, cấp phát DHCP tập trung, cung cấp DNS/HTTP nội bộ, kết nối ra ISP bằng NAT/PAT, giới hạn truy cập STAFF bằng ACL và quản trị SW-CORE qua SSH từ VLAN riêng.</w:t>
      </w:r>
    </w:p>
    <w:p w14:paraId="75657D83">
      <w:pPr>
        <w:keepLines w:val="0"/>
      </w:pPr>
      <w:r>
        <w:rPr>
          <w:rFonts w:ascii="Arial" w:hAnsi="Arial" w:eastAsia="Arial"/>
          <w:b w:val="0"/>
          <w:i w:val="0"/>
          <w:color w:val="1F1F1F"/>
          <w:sz w:val="21"/>
        </w:rPr>
        <w:t>Giá trị lớn nhất của project là các thành phần không đứng riêng lẻ mà đã được kiểm tra theo luồng end-to-end. Từ một PC người dùng có thể quan sát đầy đủ quá trình nhận IP, đi qua access/core, truy cập server nội bộ và được dịch địa chỉ khi ra router biên. Đây là quy mô vừa đủ để đưa lên GitHub và giải thích trong phỏng vấn Intern Network/System Administrator.</w:t>
      </w:r>
    </w:p>
    <w:p w14:paraId="498704EC">
      <w:pPr>
        <w:pStyle w:val="3"/>
        <w:keepNext/>
      </w:pPr>
      <w:r>
        <w:rPr>
          <w:rFonts w:hint="default" w:ascii="Arial" w:hAnsi="Arial" w:eastAsia="Arial"/>
          <w:b/>
          <w:color w:val="1F4E79"/>
          <w:sz w:val="25"/>
          <w:lang w:val="en-US"/>
        </w:rPr>
        <w:t>9</w:t>
      </w:r>
      <w:r>
        <w:rPr>
          <w:rFonts w:ascii="Arial" w:hAnsi="Arial" w:eastAsia="Arial"/>
          <w:b/>
          <w:color w:val="1F4E79"/>
          <w:sz w:val="25"/>
        </w:rPr>
        <w:t>.1. Kỹ năng thể hiện qua project</w:t>
      </w:r>
    </w:p>
    <w:p w14:paraId="0DEC0FDF">
      <w:pPr>
        <w:pStyle w:val="23"/>
        <w:spacing w:after="40"/>
      </w:pPr>
      <w:r>
        <w:rPr>
          <w:rFonts w:ascii="Arial" w:hAnsi="Arial" w:eastAsia="Arial"/>
          <w:b w:val="0"/>
          <w:i w:val="0"/>
          <w:color w:val="1F1F1F"/>
          <w:sz w:val="21"/>
        </w:rPr>
        <w:t>Thiết kế VLAN và IP addressing cho nhiều nhóm người dùng.</w:t>
      </w:r>
    </w:p>
    <w:p w14:paraId="6F8FD398">
      <w:pPr>
        <w:pStyle w:val="23"/>
        <w:spacing w:after="40"/>
      </w:pPr>
      <w:r>
        <w:rPr>
          <w:rFonts w:ascii="Arial" w:hAnsi="Arial" w:eastAsia="Arial"/>
          <w:b w:val="0"/>
          <w:i w:val="0"/>
          <w:color w:val="1F1F1F"/>
          <w:sz w:val="21"/>
        </w:rPr>
        <w:t>Cấu hình access port, trunk 802.1Q, SVI và inter-VLAN routing.</w:t>
      </w:r>
    </w:p>
    <w:p w14:paraId="5675326B">
      <w:pPr>
        <w:pStyle w:val="23"/>
        <w:spacing w:after="40"/>
      </w:pPr>
      <w:r>
        <w:rPr>
          <w:rFonts w:ascii="Arial" w:hAnsi="Arial" w:eastAsia="Arial"/>
          <w:b w:val="0"/>
          <w:i w:val="0"/>
          <w:color w:val="1F1F1F"/>
          <w:sz w:val="21"/>
        </w:rPr>
        <w:t>DHCP relay, DNS và HTTP service trên mạng nhiều subnet.</w:t>
      </w:r>
    </w:p>
    <w:p w14:paraId="0984800F">
      <w:pPr>
        <w:pStyle w:val="23"/>
        <w:spacing w:after="40"/>
      </w:pPr>
      <w:r>
        <w:rPr>
          <w:rFonts w:ascii="Arial" w:hAnsi="Arial" w:eastAsia="Arial"/>
          <w:b w:val="0"/>
          <w:i w:val="0"/>
          <w:color w:val="1F1F1F"/>
          <w:sz w:val="21"/>
        </w:rPr>
        <w:t>Static routing và NAT/PAT tại router biên.</w:t>
      </w:r>
    </w:p>
    <w:p w14:paraId="1D6C82BE">
      <w:pPr>
        <w:pStyle w:val="23"/>
        <w:spacing w:after="40"/>
      </w:pPr>
      <w:r>
        <w:rPr>
          <w:rFonts w:ascii="Arial" w:hAnsi="Arial" w:eastAsia="Arial"/>
          <w:b w:val="0"/>
          <w:i w:val="0"/>
          <w:color w:val="1F1F1F"/>
          <w:sz w:val="21"/>
        </w:rPr>
        <w:t>Extended ACL để triển khai policy giữa các VLAN.</w:t>
      </w:r>
    </w:p>
    <w:p w14:paraId="305A4EEA">
      <w:pPr>
        <w:pStyle w:val="23"/>
        <w:spacing w:after="40"/>
      </w:pPr>
      <w:r>
        <w:rPr>
          <w:rFonts w:ascii="Arial" w:hAnsi="Arial" w:eastAsia="Arial"/>
          <w:b w:val="0"/>
          <w:i w:val="0"/>
          <w:color w:val="1F1F1F"/>
          <w:sz w:val="21"/>
        </w:rPr>
        <w:t>Tách Management VLAN và quản trị thiết bị bằng SSH.</w:t>
      </w:r>
    </w:p>
    <w:p w14:paraId="0EB38398">
      <w:pPr>
        <w:pStyle w:val="23"/>
        <w:spacing w:after="40"/>
      </w:pPr>
      <w:r>
        <w:rPr>
          <w:rFonts w:ascii="Arial" w:hAnsi="Arial" w:eastAsia="Arial"/>
          <w:b w:val="0"/>
          <w:i w:val="0"/>
          <w:color w:val="1F1F1F"/>
          <w:sz w:val="21"/>
        </w:rPr>
        <w:t>Kiểm tra và troubleshooting bằng show vlan brief, show interfaces trunk, show ip route, show access-lists và show ip nat translations.</w:t>
      </w:r>
    </w:p>
    <w:p w14:paraId="38459F2A">
      <w:pPr>
        <w:pStyle w:val="3"/>
        <w:keepNext/>
      </w:pPr>
      <w:r>
        <w:rPr>
          <w:rFonts w:hint="default" w:ascii="Arial" w:hAnsi="Arial" w:eastAsia="Arial"/>
          <w:b/>
          <w:color w:val="1F4E79"/>
          <w:sz w:val="25"/>
          <w:lang w:val="en-US"/>
        </w:rPr>
        <w:t>9</w:t>
      </w:r>
      <w:r>
        <w:rPr>
          <w:rFonts w:ascii="Arial" w:hAnsi="Arial" w:eastAsia="Arial"/>
          <w:b/>
          <w:color w:val="1F4E79"/>
          <w:sz w:val="25"/>
        </w:rPr>
        <w:t>.2. Hướng mở rộng</w:t>
      </w:r>
    </w:p>
    <w:p w14:paraId="70C5877D">
      <w:pPr>
        <w:keepLines w:val="0"/>
        <w:rPr>
          <w:rFonts w:ascii="Arial" w:hAnsi="Arial" w:eastAsia="Arial"/>
          <w:b w:val="0"/>
          <w:i w:val="0"/>
          <w:color w:val="1F1F1F"/>
          <w:sz w:val="21"/>
        </w:rPr>
      </w:pPr>
      <w:r>
        <w:rPr>
          <w:rFonts w:ascii="Arial" w:hAnsi="Arial" w:eastAsia="Arial"/>
          <w:b w:val="0"/>
          <w:i w:val="0"/>
          <w:color w:val="1F1F1F"/>
          <w:sz w:val="21"/>
        </w:rPr>
        <w:t>Nếu phát triển thành phiên bản tiếp theo, có thể bổ sung OSPF thay cho static route, EtherChannel hoặc HSRP để tăng tính sẵn sàng, Syslog/SNMP để giám sát và một DMZ riêng cho dịch vụ công khai. Tuy nhiên, bản hiện tại đã đủ gọn để sử dụng như một project nền tảng trong portfolio.</w:t>
      </w:r>
    </w:p>
    <w:p w14:paraId="4E4641AF">
      <w:pPr>
        <w:keepLines w:val="0"/>
        <w:rPr>
          <w:rFonts w:ascii="Arial" w:hAnsi="Arial" w:eastAsia="Arial"/>
          <w:b w:val="0"/>
          <w:i w:val="0"/>
          <w:color w:val="1F1F1F"/>
          <w:sz w:val="21"/>
        </w:rPr>
      </w:pPr>
    </w:p>
    <w:p w14:paraId="4C79193F">
      <w:pPr>
        <w:spacing w:before="320"/>
        <w:jc w:val="center"/>
      </w:pPr>
      <w:r>
        <w:rPr>
          <w:rFonts w:ascii="Arial" w:hAnsi="Arial" w:eastAsia="Arial"/>
          <w:b/>
          <w:color w:val="8A949E"/>
          <w:sz w:val="18"/>
        </w:rPr>
        <w:t>— END OF REP</w:t>
      </w:r>
      <w:bookmarkStart w:id="0" w:name="_GoBack"/>
      <w:bookmarkEnd w:id="0"/>
      <w:r>
        <w:rPr>
          <w:rFonts w:ascii="Arial" w:hAnsi="Arial" w:eastAsia="Arial"/>
          <w:b/>
          <w:color w:val="8A949E"/>
          <w:sz w:val="18"/>
        </w:rPr>
        <w:t>ORT —</w:t>
      </w:r>
    </w:p>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Liberation Mono">
    <w:altName w:val="Segoe Print"/>
    <w:panose1 w:val="00000000000000000000"/>
    <w:charset w:val="00"/>
    <w:family w:val="auto"/>
    <w:pitch w:val="default"/>
    <w:sig w:usb0="00000000" w:usb1="00000000" w:usb2="00000000" w:usb3="00000000" w:csb0="00000000" w:csb1="00000000"/>
  </w:font>
  <w:font w:name="Carlit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7A9CE14"/>
    <w:multiLevelType w:val="singleLevel"/>
    <w:tmpl w:val="57A9CE14"/>
    <w:lvl w:ilvl="0" w:tentative="0">
      <w:start w:val="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721621"/>
    <w:rsid w:val="14D130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163A5F"/>
      <w:sz w:val="32"/>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F4E79"/>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unhideWhenUsed/>
    <w:qFormat/>
    <w:uiPriority w:val="35"/>
    <w:pPr>
      <w:spacing w:line="240" w:lineRule="auto"/>
    </w:pPr>
    <w:rPr>
      <w:bCs/>
      <w:i/>
      <w:color w:val="C0504D" w:themeColor="accent2"/>
      <w:sz w:val="15"/>
      <w:szCs w:val="18"/>
      <w14:textFill>
        <w14:solidFill>
          <w14:schemeClr w14:val="accent2"/>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60" w:after="100" w:line="240" w:lineRule="auto"/>
      <w:contextualSpacing/>
    </w:pPr>
    <w:rPr>
      <w:rFonts w:asciiTheme="majorHAnsi" w:hAnsiTheme="majorHAnsi" w:eastAsiaTheme="majorEastAsia" w:cstheme="majorBidi"/>
      <w:b/>
      <w:color w:val="163A5F"/>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40" w:after="40" w:line="240" w:lineRule="auto"/>
      <w:ind w:left="202" w:right="72"/>
    </w:pPr>
    <w:rPr>
      <w:rFonts w:ascii="Consolas" w:hAnsi="Consolas" w:eastAsiaTheme="minorEastAsia" w:cstheme="minorBidi"/>
      <w:sz w:val="17"/>
      <w:szCs w:val="22"/>
      <w:lang w:val="en-US" w:eastAsia="en-US" w:bidi="ar-SA"/>
    </w:rPr>
  </w:style>
  <w:style w:type="paragraph" w:customStyle="1" w:styleId="165">
    <w:name w:val="Figure Caption"/>
    <w:uiPriority w:val="0"/>
    <w:pPr>
      <w:spacing w:before="40" w:after="120" w:line="276" w:lineRule="auto"/>
    </w:pPr>
    <w:rPr>
      <w:rFonts w:ascii="Arial" w:hAnsi="Arial" w:eastAsiaTheme="minorEastAsia" w:cstheme="minorBidi"/>
      <w:i/>
      <w:color w:val="5B657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1453</Words>
  <Characters>6852</Characters>
  <Lines>0</Lines>
  <Paragraphs>0</Paragraphs>
  <TotalTime>0</TotalTime>
  <ScaleCrop>false</ScaleCrop>
  <LinksUpToDate>false</LinksUpToDate>
  <CharactersWithSpaces>8094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from the user-provided Packet Tracer project materials and screenshots.</dc:description>
  <cp:keywords>Cisco Packet Tracer, VLAN, DHCP, DNS, HTTP, NAT, PAT, ACL, SSH, Network Administration</cp:keywords>
  <cp:lastModifiedBy>anh lê</cp:lastModifiedBy>
  <dcterms:modified xsi:type="dcterms:W3CDTF">2026-08-13T18:54:27Z</dcterms:modified>
  <dc:subject>Network Administration Portfolio Project</dc:subject>
  <dc:title>Báo cáo Enterprise Network Lab - Cisco Packet Tracer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eyJoZGlkIjoiYjJjOTQxYzhjODMyMDAzZmE0MDJkMWFkNmJlNDkwYTUiLCJ1c2VySWQiOiIxMzkyMjA1Nzk1Njk2In0=</vt:lpwstr>
  </property>
  <property fmtid="{D5CDD505-2E9C-101B-9397-08002B2CF9AE}" pid="3" name="KSOProductBuildVer">
    <vt:lpwstr>1033-12.1.0.28032</vt:lpwstr>
  </property>
  <property fmtid="{D5CDD505-2E9C-101B-9397-08002B2CF9AE}" pid="4" name="ICV">
    <vt:lpwstr>2FB8309366B34E09A46895CE5FEBE0BC_12</vt:lpwstr>
  </property>
</Properties>
</file>